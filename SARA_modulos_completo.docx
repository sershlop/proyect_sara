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742D6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BRAIN:</w:t>
      </w:r>
    </w:p>
    <w:p w14:paraId="427A0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brain.py</w:t>
      </w:r>
    </w:p>
    <w:p w14:paraId="1A9E10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Núcleo de procesamiento de SARA</w:t>
      </w:r>
    </w:p>
    <w:p w14:paraId="14F39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Responsable de: limpiar texto, detectar intención,</w:t>
      </w:r>
    </w:p>
    <w:p w14:paraId="627894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buscar respuesta/comando y retornar resultado estructurado</w:t>
      </w:r>
    </w:p>
    <w:p w14:paraId="4C90B5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B3E8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empieza_con_palabras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contiene_palabra_clave</w:t>
      </w:r>
    </w:p>
    <w:p w14:paraId="7107E6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6A3BEB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D8E7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40E01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DC92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E024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incrementar_consulta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4900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incrementar_uso_comando</w:t>
      </w:r>
    </w:p>
    <w:p w14:paraId="3ACBA7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AA85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</w:p>
    <w:p w14:paraId="6F94B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23407F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obtener_vectores_conocimientos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obtener_vectores_comandos</w:t>
      </w:r>
    </w:p>
    <w:p w14:paraId="7D5D54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548E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CE6D7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 DE UMBRALES</w:t>
      </w:r>
    </w:p>
    <w:p w14:paraId="07FDCC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7D03F71">
      <w:pPr>
        <w:keepNext w:val="0"/>
        <w:keepLines w:val="0"/>
        <w:widowControl/>
        <w:suppressLineNumbers w:val="0"/>
        <w:jc w:val="left"/>
      </w:pPr>
    </w:p>
    <w:p w14:paraId="50202F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Confianza mínima para aceptar una respuesta</w:t>
      </w:r>
    </w:p>
    <w:p w14:paraId="4DB69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Confianza mínima para aceptar un comando</w:t>
      </w:r>
    </w:p>
    <w:p w14:paraId="20374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Confianza mínima para clasificar intención por similitud</w:t>
      </w:r>
    </w:p>
    <w:p w14:paraId="7AC47C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3 — similitud de texto</w:t>
      </w:r>
    </w:p>
    <w:p w14:paraId="05AA1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4 — coincidencia directa en BD</w:t>
      </w:r>
    </w:p>
    <w:p w14:paraId="29824A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5 — embeddings (mayor peso)</w:t>
      </w:r>
    </w:p>
    <w:p w14:paraId="4593F1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5497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Palabras que indican pregunta (se normalizan automáticamente)</w:t>
      </w:r>
    </w:p>
    <w:p w14:paraId="58AB6A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49C4B3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 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 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9676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2919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"sabes"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"conoces"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"puedes decirme"</w:t>
      </w:r>
    </w:p>
    <w:p w14:paraId="253D49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28EF1F">
      <w:pPr>
        <w:keepNext w:val="0"/>
        <w:keepLines w:val="0"/>
        <w:widowControl/>
        <w:suppressLineNumbers w:val="0"/>
        <w:jc w:val="left"/>
      </w:pPr>
    </w:p>
    <w:p w14:paraId="26BF74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Palabras que indican comando (se normalizan automáticamente)</w:t>
      </w:r>
    </w:p>
    <w:p w14:paraId="727445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2956D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"ejecuta"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"ejecutar"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C8510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"poner"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"inicia"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"iniciar"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01BA3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"cierra"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"cerrar"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"busca"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"buscar"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B19F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"muestra"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"mostrar"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"reproduce"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"reproducir"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F397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"descarga"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"descargar"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"instala"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"instalar"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3B8D0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"apaga"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"apagar"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"reinicia"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"reiniciar"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5F8BD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"crea"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"crear"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"elimina"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"eliminar"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2AAE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"quiero 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"necesito 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"necesito"</w:t>
      </w:r>
    </w:p>
    <w:p w14:paraId="2498B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0AF3D1">
      <w:pPr>
        <w:keepNext w:val="0"/>
        <w:keepLines w:val="0"/>
        <w:widowControl/>
        <w:suppressLineNumbers w:val="0"/>
        <w:jc w:val="left"/>
      </w:pPr>
    </w:p>
    <w:p w14:paraId="10920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EQUIVALENCIAS_INTENCION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1F1A5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"cuentame"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"definicion"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4CE8BE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luce"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se 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seria"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1B20A7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funciona"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trabaja"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opera"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"mecanismo"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6548D9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 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 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 seria"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17BB2F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62C0B26">
      <w:pPr>
        <w:keepNext w:val="0"/>
        <w:keepLines w:val="0"/>
        <w:widowControl/>
        <w:suppressLineNumbers w:val="0"/>
        <w:jc w:val="left"/>
      </w:pPr>
    </w:p>
    <w:p w14:paraId="0176B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B34D4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DETECCIÓN DE INTENCIÓN</w:t>
      </w:r>
    </w:p>
    <w:p w14:paraId="28540F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CAD51A9">
      <w:pPr>
        <w:keepNext w:val="0"/>
        <w:keepLines w:val="0"/>
        <w:widowControl/>
        <w:suppressLineNumbers w:val="0"/>
        <w:jc w:val="left"/>
      </w:pPr>
    </w:p>
    <w:p w14:paraId="1C6A3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detectar_intencion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180D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B5C4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si el texto es una pregunta, comando o desconocido.</w:t>
      </w:r>
    </w:p>
    <w:p w14:paraId="1BF45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(tipo, confianza)</w:t>
      </w:r>
    </w:p>
    <w:p w14:paraId="669D5471">
      <w:pPr>
        <w:keepNext w:val="0"/>
        <w:keepLines w:val="0"/>
        <w:widowControl/>
        <w:suppressLineNumbers w:val="0"/>
        <w:jc w:val="left"/>
      </w:pPr>
    </w:p>
    <w:p w14:paraId="07A18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Estrategia por capas:</w:t>
      </w:r>
    </w:p>
    <w:p w14:paraId="7D5F86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1. Signos de pregunta en texto original       → alta confianza</w:t>
      </w:r>
    </w:p>
    <w:p w14:paraId="47B48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2. Palabras clave de pregunta al inicio        → confianza media-alta</w:t>
      </w:r>
    </w:p>
    <w:p w14:paraId="1B932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3. Palabras clave de comando                   → confianza media-alta</w:t>
      </w:r>
    </w:p>
    <w:p w14:paraId="062649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4. Palabras de pregunta en cualquier posición  → confianza media</w:t>
      </w:r>
    </w:p>
    <w:p w14:paraId="1BB748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5. No detectado                                → desconocido, confianza 0</w:t>
      </w:r>
    </w:p>
    <w:p w14:paraId="2D34CC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2A9AF79">
      <w:pPr>
        <w:keepNext w:val="0"/>
        <w:keepLines w:val="0"/>
        <w:widowControl/>
        <w:suppressLineNumbers w:val="0"/>
        <w:jc w:val="left"/>
      </w:pPr>
    </w:p>
    <w:p w14:paraId="5B57B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1: Signos de pregunta en texto original (¿ o ?)</w:t>
      </w:r>
    </w:p>
    <w:p w14:paraId="4FC36E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"¿"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12BB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0.95</w:t>
      </w:r>
    </w:p>
    <w:p w14:paraId="7615751F">
      <w:pPr>
        <w:keepNext w:val="0"/>
        <w:keepLines w:val="0"/>
        <w:widowControl/>
        <w:suppressLineNumbers w:val="0"/>
        <w:jc w:val="left"/>
      </w:pPr>
    </w:p>
    <w:p w14:paraId="15D81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2: Empieza con palabra de pregunta</w:t>
      </w:r>
    </w:p>
    <w:p w14:paraId="42277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empieza_con_palabras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3D4DD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0.85</w:t>
      </w:r>
    </w:p>
    <w:p w14:paraId="5E3B77B8">
      <w:pPr>
        <w:keepNext w:val="0"/>
        <w:keepLines w:val="0"/>
        <w:widowControl/>
        <w:suppressLineNumbers w:val="0"/>
        <w:jc w:val="left"/>
      </w:pPr>
    </w:p>
    <w:p w14:paraId="1BE82A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3: Empieza con palabra de comando</w:t>
      </w:r>
    </w:p>
    <w:p w14:paraId="2ED16A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empieza_con_palabras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EA8C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0.85</w:t>
      </w:r>
    </w:p>
    <w:p w14:paraId="6117BB5C">
      <w:pPr>
        <w:keepNext w:val="0"/>
        <w:keepLines w:val="0"/>
        <w:widowControl/>
        <w:suppressLineNumbers w:val="0"/>
        <w:jc w:val="left"/>
      </w:pPr>
    </w:p>
    <w:p w14:paraId="2BE01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4: Contiene palabra de pregunta en cualquier posición</w:t>
      </w:r>
    </w:p>
    <w:p w14:paraId="4749F9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93A5C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contiene_palabra_clave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33A8B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0.60</w:t>
      </w:r>
    </w:p>
    <w:p w14:paraId="3EDB3539">
      <w:pPr>
        <w:keepNext w:val="0"/>
        <w:keepLines w:val="0"/>
        <w:widowControl/>
        <w:suppressLineNumbers w:val="0"/>
        <w:jc w:val="left"/>
      </w:pPr>
    </w:p>
    <w:p w14:paraId="6D634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5: Contiene palabra de comando en cualquier posición</w:t>
      </w:r>
    </w:p>
    <w:p w14:paraId="5D7C5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EC5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contiene_palabra_clave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9499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0.60</w:t>
      </w:r>
    </w:p>
    <w:p w14:paraId="314BC9FC">
      <w:pPr>
        <w:keepNext w:val="0"/>
        <w:keepLines w:val="0"/>
        <w:widowControl/>
        <w:suppressLineNumbers w:val="0"/>
        <w:jc w:val="left"/>
      </w:pPr>
    </w:p>
    <w:p w14:paraId="3EF691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1D8C294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0B1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6B308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BÚSQUEDA DE RESPUESTA</w:t>
      </w:r>
    </w:p>
    <w:p w14:paraId="3DCE44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C3296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DBB2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FDFED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Busca respuesta usando score ponderado con penalización</w:t>
      </w:r>
    </w:p>
    <w:p w14:paraId="070B0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por diferencia de intención.</w:t>
      </w:r>
    </w:p>
    <w:p w14:paraId="470C81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29CFD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D4269A4">
      <w:pPr>
        <w:keepNext w:val="0"/>
        <w:keepLines w:val="0"/>
        <w:widowControl/>
        <w:suppressLineNumbers w:val="0"/>
        <w:jc w:val="left"/>
      </w:pPr>
    </w:p>
    <w:p w14:paraId="75293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87F7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E6084A5">
      <w:pPr>
        <w:keepNext w:val="0"/>
        <w:keepLines w:val="0"/>
        <w:widowControl/>
        <w:suppressLineNumbers w:val="0"/>
        <w:jc w:val="left"/>
      </w:pPr>
    </w:p>
    <w:p w14:paraId="177AD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2B1F77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ABA8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7F79DC1">
      <w:pPr>
        <w:keepNext w:val="0"/>
        <w:keepLines w:val="0"/>
        <w:widowControl/>
        <w:suppressLineNumbers w:val="0"/>
        <w:jc w:val="left"/>
      </w:pPr>
    </w:p>
    <w:p w14:paraId="761B88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obtener_vectores_conocimientos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45D42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AA21CA2">
      <w:pPr>
        <w:keepNext w:val="0"/>
        <w:keepLines w:val="0"/>
        <w:widowControl/>
        <w:suppressLineNumbers w:val="0"/>
        <w:jc w:val="left"/>
      </w:pPr>
    </w:p>
    <w:p w14:paraId="5C365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Extraer núcleo interrogativo de la consulta</w:t>
      </w:r>
    </w:p>
    <w:p w14:paraId="01BB5F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_extraer_nucleo_interrogativo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D7B2573">
      <w:pPr>
        <w:keepNext w:val="0"/>
        <w:keepLines w:val="0"/>
        <w:widowControl/>
        <w:suppressLineNumbers w:val="0"/>
        <w:jc w:val="left"/>
      </w:pPr>
    </w:p>
    <w:p w14:paraId="0569C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A1AB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26BB050F">
      <w:pPr>
        <w:keepNext w:val="0"/>
        <w:keepLines w:val="0"/>
        <w:widowControl/>
        <w:suppressLineNumbers w:val="0"/>
        <w:jc w:val="left"/>
      </w:pPr>
    </w:p>
    <w:p w14:paraId="47F89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3 — difflib</w:t>
      </w:r>
    </w:p>
    <w:p w14:paraId="5C4C41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111D2C">
      <w:pPr>
        <w:keepNext w:val="0"/>
        <w:keepLines w:val="0"/>
        <w:widowControl/>
        <w:suppressLineNumbers w:val="0"/>
        <w:jc w:val="left"/>
      </w:pPr>
    </w:p>
    <w:p w14:paraId="056AE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4 — palabras clave</w:t>
      </w:r>
    </w:p>
    <w:p w14:paraId="63DC7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</w:p>
    <w:p w14:paraId="0F546125">
      <w:pPr>
        <w:keepNext w:val="0"/>
        <w:keepLines w:val="0"/>
        <w:widowControl/>
        <w:suppressLineNumbers w:val="0"/>
        <w:jc w:val="left"/>
      </w:pPr>
    </w:p>
    <w:p w14:paraId="61F19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5 — semántico</w:t>
      </w:r>
    </w:p>
    <w:p w14:paraId="22B256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423A4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58C1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A27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DFFA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similitud_coseno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BD01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</w:t>
      </w:r>
    </w:p>
    <w:p w14:paraId="1F0C4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)</w:t>
      </w:r>
    </w:p>
    <w:p w14:paraId="338498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7596CD53">
      <w:pPr>
        <w:keepNext w:val="0"/>
        <w:keepLines w:val="0"/>
        <w:widowControl/>
        <w:suppressLineNumbers w:val="0"/>
        <w:jc w:val="left"/>
      </w:pPr>
    </w:p>
    <w:p w14:paraId="54BD0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NUEVO: Penalización por intención diferente ──</w:t>
      </w:r>
    </w:p>
    <w:p w14:paraId="58626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el núcleo interrogativo es distinto</w:t>
      </w:r>
    </w:p>
    <w:p w14:paraId="7FC0F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(qué es vs cuál es el tamaño)</w:t>
      </w:r>
    </w:p>
    <w:p w14:paraId="7932F7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reducimos el score semántico</w:t>
      </w:r>
    </w:p>
    <w:p w14:paraId="290A4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_extraer_nucleo_interrogativo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56C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penalizacion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1.0</w:t>
      </w:r>
    </w:p>
    <w:p w14:paraId="2C1AA9C1">
      <w:pPr>
        <w:keepNext w:val="0"/>
        <w:keepLines w:val="0"/>
        <w:widowControl/>
        <w:suppressLineNumbers w:val="0"/>
        <w:jc w:val="left"/>
      </w:pPr>
    </w:p>
    <w:p w14:paraId="401E55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E3CA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similitud_nucleos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3DA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_misma_intencion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CFE06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Intenciones muy distintas → penalizar semántico</w:t>
      </w:r>
    </w:p>
    <w:p w14:paraId="452B5A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penalizacion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0.65</w:t>
      </w:r>
    </w:p>
    <w:p w14:paraId="7B3076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9C43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"brain"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EF0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"Penalización aplicada: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nucleo_consulta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vs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nucleo_bd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0F06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"similitud nucleos: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similitud_nucleos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B32F5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16F38C06">
      <w:pPr>
        <w:keepNext w:val="0"/>
        <w:keepLines w:val="0"/>
        <w:widowControl/>
        <w:suppressLineNumbers w:val="0"/>
        <w:jc w:val="left"/>
      </w:pPr>
    </w:p>
    <w:p w14:paraId="056FF9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score_semantico_ajustado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penalizacion</w:t>
      </w:r>
    </w:p>
    <w:p w14:paraId="4ADF7DD1">
      <w:pPr>
        <w:keepNext w:val="0"/>
        <w:keepLines w:val="0"/>
        <w:widowControl/>
        <w:suppressLineNumbers w:val="0"/>
        <w:jc w:val="left"/>
      </w:pPr>
    </w:p>
    <w:p w14:paraId="7F9B71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Score final ponderado</w:t>
      </w:r>
    </w:p>
    <w:p w14:paraId="67D95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3F0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4365AB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383E08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1AD6A5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score_semantico_ajustado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PESO_SEMANTICO</w:t>
      </w:r>
    </w:p>
    <w:p w14:paraId="71CDFB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205AA3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97F63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898577">
      <w:pPr>
        <w:keepNext w:val="0"/>
        <w:keepLines w:val="0"/>
        <w:widowControl/>
        <w:suppressLineNumbers w:val="0"/>
        <w:jc w:val="left"/>
      </w:pPr>
    </w:p>
    <w:p w14:paraId="582FBE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BB52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</w:p>
    <w:p w14:paraId="18DDA3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7B374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5DE16DF">
      <w:pPr>
        <w:keepNext w:val="0"/>
        <w:keepLines w:val="0"/>
        <w:widowControl/>
        <w:suppressLineNumbers w:val="0"/>
        <w:jc w:val="left"/>
      </w:pPr>
    </w:p>
    <w:p w14:paraId="12938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85264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incrementar_consulta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5829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</w:p>
    <w:p w14:paraId="7468F128">
      <w:pPr>
        <w:keepNext w:val="0"/>
        <w:keepLines w:val="0"/>
        <w:widowControl/>
        <w:suppressLineNumbers w:val="0"/>
        <w:jc w:val="left"/>
      </w:pPr>
    </w:p>
    <w:p w14:paraId="556E72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481A50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2AB8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_extraer_nucleo_interrogativo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B5EE6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B78A5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Extrae el núcleo de la intención de una pregunta.</w:t>
      </w:r>
    </w:p>
    <w:p w14:paraId="6EF7C4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Separa QUÉ se pregunta del SOBRE QUÉ se pregunta.</w:t>
      </w:r>
    </w:p>
    <w:p w14:paraId="0AE51BED">
      <w:pPr>
        <w:keepNext w:val="0"/>
        <w:keepLines w:val="0"/>
        <w:widowControl/>
        <w:suppressLineNumbers w:val="0"/>
        <w:jc w:val="left"/>
      </w:pPr>
    </w:p>
    <w:p w14:paraId="302C8F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"que es la luna"           → "que es"</w:t>
      </w:r>
    </w:p>
    <w:p w14:paraId="6C47FC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"cual es el tamaño"        → "cual es tamaño"</w:t>
      </w:r>
    </w:p>
    <w:p w14:paraId="7DEE82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"como se formo"            → "como se formo"</w:t>
      </w:r>
    </w:p>
    <w:p w14:paraId="2F340F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"cual es el tamano de luna" → "cual es tamano"</w:t>
      </w:r>
    </w:p>
    <w:p w14:paraId="6F17AD81">
      <w:pPr>
        <w:keepNext w:val="0"/>
        <w:keepLines w:val="0"/>
        <w:widowControl/>
        <w:suppressLineNumbers w:val="0"/>
        <w:jc w:val="left"/>
      </w:pPr>
    </w:p>
    <w:p w14:paraId="1C4DA7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Esto permite comparar intenciones independientemente del tema.</w:t>
      </w:r>
    </w:p>
    <w:p w14:paraId="4CA3C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6221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TEMAS_COMUNES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CDA6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"luna"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"tierra"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"venus"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702DC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"planeta"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"estrella"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"galaxia"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"universo"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D58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"youtube"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"google"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"chrome"</w:t>
      </w:r>
    </w:p>
    <w:p w14:paraId="68EF0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E4F0779">
      <w:pPr>
        <w:keepNext w:val="0"/>
        <w:keepLines w:val="0"/>
        <w:widowControl/>
        <w:suppressLineNumbers w:val="0"/>
        <w:jc w:val="left"/>
      </w:pPr>
    </w:p>
    <w:p w14:paraId="34CF77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PREPOSICIONES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54351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ARTICULOS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8393420">
      <w:pPr>
        <w:keepNext w:val="0"/>
        <w:keepLines w:val="0"/>
        <w:widowControl/>
        <w:suppressLineNumbers w:val="0"/>
        <w:jc w:val="left"/>
      </w:pPr>
    </w:p>
    <w:p w14:paraId="580CF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</w:t>
      </w:r>
    </w:p>
    <w:p w14:paraId="5E45D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5F351248">
      <w:pPr>
        <w:keepNext w:val="0"/>
        <w:keepLines w:val="0"/>
        <w:widowControl/>
        <w:suppressLineNumbers w:val="0"/>
        <w:jc w:val="left"/>
      </w:pPr>
    </w:p>
    <w:p w14:paraId="3085F7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E28D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Saltar temas conocidos</w:t>
      </w:r>
    </w:p>
    <w:p w14:paraId="502540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TEMAS_COMUNES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77EBB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6C30E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Saltar preposiciones que introducen el tema</w:t>
      </w:r>
    </w:p>
    <w:p w14:paraId="42E6EF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PREPOSICIONES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1DD6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132CE5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Saltar artículos sueltos</w:t>
      </w:r>
    </w:p>
    <w:p w14:paraId="5389B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ARTICULOS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384E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2399D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C242A8">
      <w:pPr>
        <w:keepNext w:val="0"/>
        <w:keepLines w:val="0"/>
        <w:widowControl/>
        <w:suppressLineNumbers w:val="0"/>
        <w:jc w:val="left"/>
      </w:pPr>
    </w:p>
    <w:p w14:paraId="0EBC6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</w:p>
    <w:p w14:paraId="3F3CDF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A7111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BÚSQUEDA DE COMANDO</w:t>
      </w:r>
    </w:p>
    <w:p w14:paraId="213D68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</w:t>
      </w:r>
    </w:p>
    <w:p w14:paraId="21C231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64F3F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F9D44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Busca el mejor comando usando score ponderado por capas.</w:t>
      </w:r>
    </w:p>
    <w:p w14:paraId="0070AE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(comando_dict, score_final)</w:t>
      </w:r>
    </w:p>
    <w:p w14:paraId="34F6D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10C55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B950A69">
      <w:pPr>
        <w:keepNext w:val="0"/>
        <w:keepLines w:val="0"/>
        <w:widowControl/>
        <w:suppressLineNumbers w:val="0"/>
        <w:jc w:val="left"/>
      </w:pPr>
    </w:p>
    <w:p w14:paraId="04FD8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05E2C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6430F4B7">
      <w:pPr>
        <w:keepNext w:val="0"/>
        <w:keepLines w:val="0"/>
        <w:widowControl/>
        <w:suppressLineNumbers w:val="0"/>
        <w:jc w:val="left"/>
      </w:pPr>
    </w:p>
    <w:p w14:paraId="3E339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7E3E0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9EB4B58">
      <w:pPr>
        <w:keepNext w:val="0"/>
        <w:keepLines w:val="0"/>
        <w:widowControl/>
        <w:suppressLineNumbers w:val="0"/>
        <w:jc w:val="left"/>
      </w:pPr>
    </w:p>
    <w:p w14:paraId="50F038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obtener_vectores_comandos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C7479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3C517CF">
      <w:pPr>
        <w:keepNext w:val="0"/>
        <w:keepLines w:val="0"/>
        <w:widowControl/>
        <w:suppressLineNumbers w:val="0"/>
        <w:jc w:val="left"/>
      </w:pPr>
    </w:p>
    <w:p w14:paraId="6CDF0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4175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05562F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"palabras_clave"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2BBB5F35">
      <w:pPr>
        <w:keepNext w:val="0"/>
        <w:keepLines w:val="0"/>
        <w:widowControl/>
        <w:suppressLineNumbers w:val="0"/>
        <w:jc w:val="left"/>
      </w:pPr>
    </w:p>
    <w:p w14:paraId="169CD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3 — difflib contra nombre</w:t>
      </w:r>
    </w:p>
    <w:p w14:paraId="4B6CF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CB134A">
      <w:pPr>
        <w:keepNext w:val="0"/>
        <w:keepLines w:val="0"/>
        <w:widowControl/>
        <w:suppressLineNumbers w:val="0"/>
        <w:jc w:val="left"/>
      </w:pPr>
    </w:p>
    <w:p w14:paraId="78B46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4 — palabras clave individuales</w:t>
      </w:r>
    </w:p>
    <w:p w14:paraId="19BC29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</w:p>
    <w:p w14:paraId="291635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88E4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11E524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4CF3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0E6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300D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</w:p>
    <w:p w14:paraId="70167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contiene_palabra_clave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0F607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083F71">
      <w:pPr>
        <w:keepNext w:val="0"/>
        <w:keepLines w:val="0"/>
        <w:widowControl/>
        <w:suppressLineNumbers w:val="0"/>
        <w:jc w:val="left"/>
      </w:pPr>
    </w:p>
    <w:p w14:paraId="0F2D89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Capa 5 — semántico</w:t>
      </w:r>
    </w:p>
    <w:p w14:paraId="6B056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09636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104A3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cmd_dict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25F4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cmd_dict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C2A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similitud_coseno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80E95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</w:t>
      </w:r>
    </w:p>
    <w:p w14:paraId="569CC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)</w:t>
      </w:r>
    </w:p>
    <w:p w14:paraId="7DC7E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67AF25AF">
      <w:pPr>
        <w:keepNext w:val="0"/>
        <w:keepLines w:val="0"/>
        <w:widowControl/>
        <w:suppressLineNumbers w:val="0"/>
        <w:jc w:val="left"/>
      </w:pPr>
    </w:p>
    <w:p w14:paraId="20937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Score ponderado</w:t>
      </w:r>
    </w:p>
    <w:p w14:paraId="03D0A6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1042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3E515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13EF0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21CE4A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PESO_SEMANTICO</w:t>
      </w:r>
    </w:p>
    <w:p w14:paraId="789401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500FDF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A683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040DF1">
      <w:pPr>
        <w:keepNext w:val="0"/>
        <w:keepLines w:val="0"/>
        <w:widowControl/>
        <w:suppressLineNumbers w:val="0"/>
        <w:jc w:val="left"/>
      </w:pPr>
    </w:p>
    <w:p w14:paraId="5A376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4E85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score_final</w:t>
      </w:r>
    </w:p>
    <w:p w14:paraId="00D5C1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</w:p>
    <w:p w14:paraId="0312B37E">
      <w:pPr>
        <w:keepNext w:val="0"/>
        <w:keepLines w:val="0"/>
        <w:widowControl/>
        <w:suppressLineNumbers w:val="0"/>
        <w:jc w:val="left"/>
      </w:pPr>
    </w:p>
    <w:p w14:paraId="5F2C8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01578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incrementar_uso_comando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6F0C2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</w:p>
    <w:p w14:paraId="71ED79A3">
      <w:pPr>
        <w:keepNext w:val="0"/>
        <w:keepLines w:val="0"/>
        <w:widowControl/>
        <w:suppressLineNumbers w:val="0"/>
        <w:jc w:val="left"/>
      </w:pPr>
    </w:p>
    <w:p w14:paraId="3A3B2B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</w:p>
    <w:p w14:paraId="2DF1B34A">
      <w:pPr>
        <w:keepNext w:val="0"/>
        <w:keepLines w:val="0"/>
        <w:widowControl/>
        <w:suppressLineNumbers w:val="0"/>
        <w:jc w:val="left"/>
      </w:pPr>
    </w:p>
    <w:p w14:paraId="05FE4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71FC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PROCESAMIENTO PRINCIPAL</w:t>
      </w:r>
    </w:p>
    <w:p w14:paraId="7FFFF1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70D44A1">
      <w:pPr>
        <w:keepNext w:val="0"/>
        <w:keepLines w:val="0"/>
        <w:widowControl/>
        <w:suppressLineNumbers w:val="0"/>
        <w:jc w:val="left"/>
      </w:pPr>
    </w:p>
    <w:p w14:paraId="333EC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procesar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44C6A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844F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Función principal de brain.py — llamada desde sara.py.</w:t>
      </w:r>
    </w:p>
    <w:p w14:paraId="2A57BC67">
      <w:pPr>
        <w:keepNext w:val="0"/>
        <w:keepLines w:val="0"/>
        <w:widowControl/>
        <w:suppressLineNumbers w:val="0"/>
        <w:jc w:val="left"/>
      </w:pPr>
    </w:p>
    <w:p w14:paraId="0F030E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Flujo:</w:t>
      </w:r>
    </w:p>
    <w:p w14:paraId="40146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1. Normaliza el texto</w:t>
      </w:r>
    </w:p>
    <w:p w14:paraId="1799A6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2. Detecta intención con confianza</w:t>
      </w:r>
    </w:p>
    <w:p w14:paraId="635F90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3. Guarda intención en BD (siempre, para aprendizaje futuro)</w:t>
      </w:r>
    </w:p>
    <w:p w14:paraId="11DE16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4. Busca respuesta o comando según intención</w:t>
      </w:r>
    </w:p>
    <w:p w14:paraId="4C1981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5. Guarda historial completo</w:t>
      </w:r>
    </w:p>
    <w:p w14:paraId="6E58C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6. Retorna diccionario estructurado para sara.py</w:t>
      </w:r>
    </w:p>
    <w:p w14:paraId="16BBF00D">
      <w:pPr>
        <w:keepNext w:val="0"/>
        <w:keepLines w:val="0"/>
        <w:widowControl/>
        <w:suppressLineNumbers w:val="0"/>
        <w:jc w:val="left"/>
      </w:pPr>
    </w:p>
    <w:p w14:paraId="12CCEC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siempre un dict con:</w:t>
      </w:r>
    </w:p>
    <w:p w14:paraId="434ED9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51382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"tipo":      "respuesta" | "comando" | "desconocido",</w:t>
      </w:r>
    </w:p>
    <w:p w14:paraId="39F7B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"texto":     str,           # mensaje para mostrar al usuario</w:t>
      </w:r>
    </w:p>
    <w:p w14:paraId="445885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"comando":   dict | None,   # datos del comando si aplica</w:t>
      </w:r>
    </w:p>
    <w:p w14:paraId="5252C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"confianza": float,         # nivel de certeza 0.0 - 1.0</w:t>
      </w:r>
    </w:p>
    <w:p w14:paraId="2FC26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"query":     str            # texto limpio usado en la búsqueda</w:t>
      </w:r>
    </w:p>
    <w:p w14:paraId="2C8F9F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AF3B5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1AD1368">
      <w:pPr>
        <w:keepNext w:val="0"/>
        <w:keepLines w:val="0"/>
        <w:widowControl/>
        <w:suppressLineNumbers w:val="0"/>
        <w:jc w:val="left"/>
      </w:pPr>
    </w:p>
    <w:p w14:paraId="187D5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Normalizar</w:t>
      </w:r>
    </w:p>
    <w:p w14:paraId="39FE15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3347E5">
      <w:pPr>
        <w:keepNext w:val="0"/>
        <w:keepLines w:val="0"/>
        <w:widowControl/>
        <w:suppressLineNumbers w:val="0"/>
        <w:jc w:val="left"/>
      </w:pPr>
    </w:p>
    <w:p w14:paraId="3871D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D857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entendí nada, ¿puedes repetirlo?"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27DBE6">
      <w:pPr>
        <w:keepNext w:val="0"/>
        <w:keepLines w:val="0"/>
        <w:widowControl/>
        <w:suppressLineNumbers w:val="0"/>
        <w:jc w:val="left"/>
      </w:pPr>
    </w:p>
    <w:p w14:paraId="3A0D0B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Detectar intención</w:t>
      </w:r>
    </w:p>
    <w:p w14:paraId="3CDEBC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detectar_intencion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61FF77E">
      <w:pPr>
        <w:keepNext w:val="0"/>
        <w:keepLines w:val="0"/>
        <w:widowControl/>
        <w:suppressLineNumbers w:val="0"/>
        <w:jc w:val="left"/>
      </w:pPr>
    </w:p>
    <w:p w14:paraId="30F2D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Guardar intención (siempre — datos para IA futura)</w:t>
      </w:r>
    </w:p>
    <w:p w14:paraId="6F7DC6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0DC108">
      <w:pPr>
        <w:keepNext w:val="0"/>
        <w:keepLines w:val="0"/>
        <w:widowControl/>
        <w:suppressLineNumbers w:val="0"/>
        <w:jc w:val="left"/>
      </w:pPr>
    </w:p>
    <w:p w14:paraId="75438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4a. Buscar respuesta si es pregunta</w:t>
      </w:r>
    </w:p>
    <w:p w14:paraId="381C6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F260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EDB63C">
      <w:pPr>
        <w:keepNext w:val="0"/>
        <w:keepLines w:val="0"/>
        <w:widowControl/>
        <w:suppressLineNumbers w:val="0"/>
        <w:jc w:val="left"/>
      </w:pPr>
    </w:p>
    <w:p w14:paraId="629FE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0001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5264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5BAA55">
      <w:pPr>
        <w:keepNext w:val="0"/>
        <w:keepLines w:val="0"/>
        <w:widowControl/>
        <w:suppressLineNumbers w:val="0"/>
        <w:jc w:val="left"/>
      </w:pPr>
    </w:p>
    <w:p w14:paraId="68C8E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"sin_respuesta"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F7E0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"Aún no sé la respuesta a eso."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832B1A">
      <w:pPr>
        <w:keepNext w:val="0"/>
        <w:keepLines w:val="0"/>
        <w:widowControl/>
        <w:suppressLineNumbers w:val="0"/>
        <w:jc w:val="left"/>
      </w:pPr>
    </w:p>
    <w:p w14:paraId="2442BF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4b. Buscar comando si es comando</w:t>
      </w:r>
    </w:p>
    <w:p w14:paraId="292EA2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9D7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7B299E">
      <w:pPr>
        <w:keepNext w:val="0"/>
        <w:keepLines w:val="0"/>
        <w:widowControl/>
        <w:suppressLineNumbers w:val="0"/>
        <w:jc w:val="left"/>
      </w:pPr>
    </w:p>
    <w:p w14:paraId="4FEC1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42C5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2FF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"Ejecutando: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'nombre'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79FCBA">
      <w:pPr>
        <w:keepNext w:val="0"/>
        <w:keepLines w:val="0"/>
        <w:widowControl/>
        <w:suppressLineNumbers w:val="0"/>
        <w:jc w:val="left"/>
      </w:pPr>
    </w:p>
    <w:p w14:paraId="575BDD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"sin_comando"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271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reconozco ese comando."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B1B197">
      <w:pPr>
        <w:keepNext w:val="0"/>
        <w:keepLines w:val="0"/>
        <w:widowControl/>
        <w:suppressLineNumbers w:val="0"/>
        <w:jc w:val="left"/>
      </w:pPr>
    </w:p>
    <w:p w14:paraId="728DB7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4c. Desconocido</w:t>
      </w:r>
    </w:p>
    <w:p w14:paraId="2C434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FF21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entendí lo que dijiste."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1379D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EQUIVALENCIAS_INTENCION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BB85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"cuentame"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4FB2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"definicion"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seria"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68F6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luce"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se 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 sobre"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69DB1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"platícame"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"platicame"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"habla"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2C383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funciona"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trabaja"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opera"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"mecanismo"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BE430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se usa"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 que sirve"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611EA2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 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 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 seria"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67CE3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 mide"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 pesa"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2E9B9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 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"ubicacion"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 se encuentra"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9F666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 queda"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08442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A9C7842">
      <w:pPr>
        <w:keepNext w:val="0"/>
        <w:keepLines w:val="0"/>
        <w:widowControl/>
        <w:suppressLineNumbers w:val="0"/>
        <w:jc w:val="left"/>
      </w:pPr>
    </w:p>
    <w:p w14:paraId="62F34F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_misma_intencion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D793E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6B776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Verifica si dos núcleos tienen la misma intención.</w:t>
      </w:r>
    </w:p>
    <w:p w14:paraId="72A373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Umbral subido a 0.40 para ser menos agresivo.</w:t>
      </w:r>
    </w:p>
    <w:p w14:paraId="2DBD76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5BB8B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34EBB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Sin info suficiente → no penalizar</w:t>
      </w:r>
    </w:p>
    <w:p w14:paraId="138C1398">
      <w:pPr>
        <w:keepNext w:val="0"/>
        <w:keepLines w:val="0"/>
        <w:widowControl/>
        <w:suppressLineNumbers w:val="0"/>
        <w:jc w:val="left"/>
      </w:pPr>
    </w:p>
    <w:p w14:paraId="7C4CDB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Similitud directa — umbral bajado a 0.40</w:t>
      </w:r>
    </w:p>
    <w:p w14:paraId="7FD772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4FF0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147FD5C6">
      <w:pPr>
        <w:keepNext w:val="0"/>
        <w:keepLines w:val="0"/>
        <w:widowControl/>
        <w:suppressLineNumbers w:val="0"/>
        <w:jc w:val="left"/>
      </w:pPr>
    </w:p>
    <w:p w14:paraId="177FC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Buscar en equivalencias</w:t>
      </w:r>
    </w:p>
    <w:p w14:paraId="6C4373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equivalentes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EQUIVALENCIAS_INTENCION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E48EA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76D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equivalentes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2C74F3D">
      <w:pPr>
        <w:keepNext w:val="0"/>
        <w:keepLines w:val="0"/>
        <w:widowControl/>
        <w:suppressLineNumbers w:val="0"/>
        <w:jc w:val="left"/>
      </w:pPr>
    </w:p>
    <w:p w14:paraId="249FB2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coincide_a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D853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coincide_b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EE332B">
      <w:pPr>
        <w:keepNext w:val="0"/>
        <w:keepLines w:val="0"/>
        <w:widowControl/>
        <w:suppressLineNumbers w:val="0"/>
        <w:jc w:val="left"/>
      </w:pPr>
    </w:p>
    <w:p w14:paraId="453ED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coincide_a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coincide_b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C08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7AC0A4A">
      <w:pPr>
        <w:keepNext w:val="0"/>
        <w:keepLines w:val="0"/>
        <w:widowControl/>
        <w:suppressLineNumbers w:val="0"/>
        <w:jc w:val="left"/>
      </w:pPr>
    </w:p>
    <w:p w14:paraId="6C78E5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00394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CF33D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HELPER INTERNO</w:t>
      </w:r>
    </w:p>
    <w:p w14:paraId="25BCE4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96ED6E3">
      <w:pPr>
        <w:keepNext w:val="0"/>
        <w:keepLines w:val="0"/>
        <w:widowControl/>
        <w:suppressLineNumbers w:val="0"/>
        <w:jc w:val="left"/>
      </w:pPr>
    </w:p>
    <w:p w14:paraId="521430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4B4A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78C8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Construye el diccionario de resultado estándar.</w:t>
      </w:r>
    </w:p>
    <w:p w14:paraId="041A9D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Uso interno — no llamar desde otros módulos.</w:t>
      </w:r>
    </w:p>
    <w:p w14:paraId="31FA1C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A681B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7706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34B57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0A836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F3A4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"confianza"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0653EB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</w:p>
    <w:p w14:paraId="65796E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14ED76A">
      <w:pPr>
        <w:rPr>
          <w:rFonts w:hint="default"/>
          <w:color w:val="0000FF"/>
          <w:lang w:val="es-MX"/>
        </w:rPr>
      </w:pPr>
    </w:p>
    <w:p w14:paraId="3DF590BD">
      <w:pPr>
        <w:rPr>
          <w:rFonts w:hint="default"/>
          <w:color w:val="0000FF"/>
          <w:lang w:val="es-MX"/>
        </w:rPr>
      </w:pPr>
    </w:p>
    <w:p w14:paraId="3C6EA4D8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SARA:</w:t>
      </w:r>
    </w:p>
    <w:p w14:paraId="0B9155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sara.py</w:t>
      </w:r>
    </w:p>
    <w:p w14:paraId="27561A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Archivo principal de SARA</w:t>
      </w:r>
    </w:p>
    <w:p w14:paraId="599EA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Orquesta todos los módulos y controla el flujo completo</w:t>
      </w:r>
    </w:p>
    <w:p w14:paraId="0C9394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Punto de entrada único del sistema</w:t>
      </w:r>
    </w:p>
    <w:p w14:paraId="1EBC94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64F9B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3BCF5D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</w:p>
    <w:p w14:paraId="6AC3E4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brain</w:t>
      </w:r>
    </w:p>
    <w:p w14:paraId="5F7100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</w:p>
    <w:p w14:paraId="201A37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commands</w:t>
      </w:r>
    </w:p>
    <w:p w14:paraId="79043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learning</w:t>
      </w:r>
    </w:p>
    <w:p w14:paraId="543CAB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external_service</w:t>
      </w:r>
    </w:p>
    <w:p w14:paraId="3F606E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746A3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</w:p>
    <w:p w14:paraId="31520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</w:p>
    <w:p w14:paraId="6D024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splitter</w:t>
      </w:r>
    </w:p>
    <w:p w14:paraId="120ADB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social</w:t>
      </w:r>
    </w:p>
    <w:p w14:paraId="1FBED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7A77C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</w:t>
      </w:r>
    </w:p>
    <w:p w14:paraId="004D9D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012248D">
      <w:pPr>
        <w:keepNext w:val="0"/>
        <w:keepLines w:val="0"/>
        <w:widowControl/>
        <w:suppressLineNumbers w:val="0"/>
        <w:jc w:val="left"/>
      </w:pPr>
    </w:p>
    <w:p w14:paraId="3CE8C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Versión actual de SARA</w:t>
      </w:r>
    </w:p>
    <w:p w14:paraId="72EF6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"0.1.0"</w:t>
      </w:r>
    </w:p>
    <w:p w14:paraId="6184B530">
      <w:pPr>
        <w:keepNext w:val="0"/>
        <w:keepLines w:val="0"/>
        <w:widowControl/>
        <w:suppressLineNumbers w:val="0"/>
        <w:jc w:val="left"/>
      </w:pPr>
    </w:p>
    <w:p w14:paraId="0CE2F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Mostrar nivel de confianza en cada respuesta</w:t>
      </w:r>
    </w:p>
    <w:p w14:paraId="4CAC35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True  → útil durante desarrollo</w:t>
      </w:r>
    </w:p>
    <w:p w14:paraId="3E5A77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False → producción</w:t>
      </w:r>
    </w:p>
    <w:p w14:paraId="47676E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MOSTRAR_CONFIANZA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10FDDBAA">
      <w:pPr>
        <w:keepNext w:val="0"/>
        <w:keepLines w:val="0"/>
        <w:widowControl/>
        <w:suppressLineNumbers w:val="0"/>
        <w:jc w:val="left"/>
      </w:pPr>
    </w:p>
    <w:p w14:paraId="294CF3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Activar búsqueda externa si no hay respuesta local</w:t>
      </w:r>
    </w:p>
    <w:p w14:paraId="13148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BUSQUEDA_EXTERNA_ACTIVA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← True cuando MODO_MOCK = False</w:t>
      </w:r>
    </w:p>
    <w:p w14:paraId="5CC2FC24">
      <w:pPr>
        <w:keepNext w:val="0"/>
        <w:keepLines w:val="0"/>
        <w:widowControl/>
        <w:suppressLineNumbers w:val="0"/>
        <w:jc w:val="left"/>
      </w:pPr>
    </w:p>
    <w:p w14:paraId="3D81F0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7E75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F567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7782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B5793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23735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AA927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INICIALIZACIÓN</w:t>
      </w:r>
    </w:p>
    <w:p w14:paraId="47205A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8441B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inicializar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1669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24A57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crear_tablas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88437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"Base de datos inicializada."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B58E284">
      <w:pPr>
        <w:keepNext w:val="0"/>
        <w:keepLines w:val="0"/>
        <w:widowControl/>
        <w:suppressLineNumbers w:val="0"/>
        <w:jc w:val="left"/>
      </w:pPr>
    </w:p>
    <w:p w14:paraId="2AF46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NUEVO: Cargar modelo de embeddings ──</w:t>
      </w:r>
    </w:p>
    <w:p w14:paraId="509395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modelo_ok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cargar_modelo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AF1D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modelo_ok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80648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"Motor semántico activo."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A16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33187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40DF8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B587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"Motor semántico no disponible."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BB3A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 funcionará sin embeddings."</w:t>
      </w:r>
    </w:p>
    <w:p w14:paraId="2637E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0CD62360">
      <w:pPr>
        <w:keepNext w:val="0"/>
        <w:keepLines w:val="0"/>
        <w:widowControl/>
        <w:suppressLineNumbers w:val="0"/>
        <w:jc w:val="left"/>
      </w:pPr>
    </w:p>
    <w:p w14:paraId="7D329B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BUSQUEDA_EXTERNA_ACTIVA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ACBE4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tiene_internet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external_service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verificar_conexion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950FA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tiene_internet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4845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"Sin conexión a internet."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E47903">
      <w:pPr>
        <w:keepNext w:val="0"/>
        <w:keepLines w:val="0"/>
        <w:widowControl/>
        <w:suppressLineNumbers w:val="0"/>
        <w:jc w:val="left"/>
      </w:pPr>
    </w:p>
    <w:p w14:paraId="05E893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4D3F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 v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iniciada correctamente."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8F48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mostrar_bienvenida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ED081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66B3CCC6">
      <w:pPr>
        <w:keepNext w:val="0"/>
        <w:keepLines w:val="0"/>
        <w:widowControl/>
        <w:suppressLineNumbers w:val="0"/>
        <w:jc w:val="left"/>
      </w:pPr>
    </w:p>
    <w:p w14:paraId="30D78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37AD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"inicializar"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052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"[SARA CRÍTICO] Error al inicializar: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993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297251B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3C2D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55836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PROCESAMIENTO DE RESPUESTA</w:t>
      </w:r>
    </w:p>
    <w:p w14:paraId="0E68F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1BDF1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entrada_usuario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7DA6E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D0B6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entrada_original: texto procesado por contexto (va a BD)</w:t>
      </w:r>
    </w:p>
    <w:p w14:paraId="46F11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entrada_usuario:  texto crudo del usuario (se muestra en pantalla)</w:t>
      </w:r>
    </w:p>
    <w:p w14:paraId="1E7E65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87E30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texto_mostrar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entrada_usuario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</w:p>
    <w:p w14:paraId="683C84F3">
      <w:pPr>
        <w:keepNext w:val="0"/>
        <w:keepLines w:val="0"/>
        <w:widowControl/>
        <w:suppressLineNumbers w:val="0"/>
        <w:jc w:val="left"/>
      </w:pPr>
    </w:p>
    <w:p w14:paraId="11BB8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8592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F111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A112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"confianza"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B3ED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223612">
      <w:pPr>
        <w:keepNext w:val="0"/>
        <w:keepLines w:val="0"/>
        <w:widowControl/>
        <w:suppressLineNumbers w:val="0"/>
        <w:jc w:val="left"/>
      </w:pPr>
    </w:p>
    <w:p w14:paraId="19E43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RESPUESTA A PREGUNTA ──────────────────</w:t>
      </w:r>
    </w:p>
    <w:p w14:paraId="26052A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ECB9828">
      <w:pPr>
        <w:keepNext w:val="0"/>
        <w:keepLines w:val="0"/>
        <w:widowControl/>
        <w:suppressLineNumbers w:val="0"/>
        <w:jc w:val="left"/>
      </w:pPr>
    </w:p>
    <w:p w14:paraId="5AE620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UMBRAL_PREGUNTA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B2B3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CCCE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E5D01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0CD1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correcta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681E2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7F64D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</w:p>
    <w:p w14:paraId="21114931">
      <w:pPr>
        <w:keepNext w:val="0"/>
        <w:keepLines w:val="0"/>
        <w:widowControl/>
        <w:suppressLineNumbers w:val="0"/>
        <w:jc w:val="left"/>
      </w:pPr>
    </w:p>
    <w:p w14:paraId="5051BF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81E6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tengo respuesta para: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texto_mostrar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46F8B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7767D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correcta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1B6A03">
      <w:pPr>
        <w:keepNext w:val="0"/>
        <w:keepLines w:val="0"/>
        <w:widowControl/>
        <w:suppressLineNumbers w:val="0"/>
        <w:jc w:val="left"/>
      </w:pPr>
    </w:p>
    <w:p w14:paraId="2ECFE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quiere_ensenar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preguntar_si_no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ED552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"¿Quieres enseñarme la respuesta ahora?"</w:t>
      </w:r>
    </w:p>
    <w:p w14:paraId="17A3C9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5BC117D">
      <w:pPr>
        <w:keepNext w:val="0"/>
        <w:keepLines w:val="0"/>
        <w:widowControl/>
        <w:suppressLineNumbers w:val="0"/>
        <w:jc w:val="left"/>
      </w:pPr>
    </w:p>
    <w:p w14:paraId="7AF9B7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quiere_ensenar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03A8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solicitar_respuesta_nueva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DA42649">
      <w:pPr>
        <w:keepNext w:val="0"/>
        <w:keepLines w:val="0"/>
        <w:widowControl/>
        <w:suppressLineNumbers w:val="0"/>
        <w:jc w:val="left"/>
      </w:pPr>
    </w:p>
    <w:p w14:paraId="5A963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376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resultado_aprendizaje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aprender_pregunta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F60F5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E3BE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</w:p>
    <w:p w14:paraId="2E308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4C53E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resultado_aprendizaje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0BD7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resultado_aprendizaje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1784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resultado_aprendizaje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570338">
      <w:pPr>
        <w:keepNext w:val="0"/>
        <w:keepLines w:val="0"/>
        <w:widowControl/>
        <w:suppressLineNumbers w:val="0"/>
        <w:jc w:val="left"/>
      </w:pPr>
    </w:p>
    <w:p w14:paraId="249AFD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0017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6E7B0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036C6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"Aprendizaje exitoso: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0DD8EA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)</w:t>
      </w:r>
    </w:p>
    <w:p w14:paraId="74EA3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"¡Entendido! Lo recordaré para la próxima."</w:t>
      </w:r>
    </w:p>
    <w:p w14:paraId="4F7BD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"duplicada"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B660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</w:p>
    <w:p w14:paraId="414A7F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DCECB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"Fallo en aprendizaje: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2EE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pude guardar eso.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A28E3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13A3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acuerdo, lo omito por ahora."</w:t>
      </w:r>
    </w:p>
    <w:p w14:paraId="0DA4D9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D211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5FCD8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627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"Usuario omitió enseñar: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4E69F0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399D19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acuerdo, lo tendré en cuenta para mejorar."</w:t>
      </w:r>
    </w:p>
    <w:p w14:paraId="34CBA164">
      <w:pPr>
        <w:keepNext w:val="0"/>
        <w:keepLines w:val="0"/>
        <w:widowControl/>
        <w:suppressLineNumbers w:val="0"/>
        <w:jc w:val="left"/>
      </w:pPr>
    </w:p>
    <w:p w14:paraId="7662BA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EJECUCIÓN DE COMANDO ──────────────────</w:t>
      </w:r>
    </w:p>
    <w:p w14:paraId="559A5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347014">
      <w:pPr>
        <w:keepNext w:val="0"/>
        <w:keepLines w:val="0"/>
        <w:widowControl/>
        <w:suppressLineNumbers w:val="0"/>
        <w:jc w:val="left"/>
      </w:pPr>
    </w:p>
    <w:p w14:paraId="55CC01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1990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commands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ejecutar_comando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B9C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9EB52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383EB5">
      <w:pPr>
        <w:keepNext w:val="0"/>
        <w:keepLines w:val="0"/>
        <w:widowControl/>
        <w:suppressLineNumbers w:val="0"/>
        <w:jc w:val="left"/>
      </w:pPr>
    </w:p>
    <w:p w14:paraId="61C54B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947C44">
      <w:pPr>
        <w:keepNext w:val="0"/>
        <w:keepLines w:val="0"/>
        <w:widowControl/>
        <w:suppressLineNumbers w:val="0"/>
        <w:jc w:val="left"/>
      </w:pPr>
    </w:p>
    <w:p w14:paraId="05FCED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FC37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7DC1E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6B03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"Comando falló: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'nombre'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F6C14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mensaje_cmd</w:t>
      </w:r>
    </w:p>
    <w:p w14:paraId="6D08A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40F59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ejecutado."</w:t>
      </w:r>
    </w:p>
    <w:p w14:paraId="130ADA5D">
      <w:pPr>
        <w:keepNext w:val="0"/>
        <w:keepLines w:val="0"/>
        <w:widowControl/>
        <w:suppressLineNumbers w:val="0"/>
        <w:jc w:val="left"/>
      </w:pPr>
    </w:p>
    <w:p w14:paraId="515179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Sin comando reconocido — flujo de aprendizaje</w:t>
      </w:r>
    </w:p>
    <w:p w14:paraId="47614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8E71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reconozco ese comando: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texto_mostrar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6F945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7C00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log_intencion_desconocida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9103DC">
      <w:pPr>
        <w:keepNext w:val="0"/>
        <w:keepLines w:val="0"/>
        <w:widowControl/>
        <w:suppressLineNumbers w:val="0"/>
        <w:jc w:val="left"/>
      </w:pPr>
    </w:p>
    <w:p w14:paraId="2D4A2C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quiere_ensenar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preguntar_si_no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051C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"¿Quieres enseñarme cómo ejecutar ese comando?"</w:t>
      </w:r>
    </w:p>
    <w:p w14:paraId="780A83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66041EB4">
      <w:pPr>
        <w:keepNext w:val="0"/>
        <w:keepLines w:val="0"/>
        <w:widowControl/>
        <w:suppressLineNumbers w:val="0"/>
        <w:jc w:val="left"/>
      </w:pPr>
    </w:p>
    <w:p w14:paraId="4BFEE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quiere_ensenar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BCD93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"SARA: ¿Cómo quieres llamar a este comando?"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A6838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Nombre: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B97EA45">
      <w:pPr>
        <w:keepNext w:val="0"/>
        <w:keepLines w:val="0"/>
        <w:widowControl/>
        <w:suppressLineNumbers w:val="0"/>
        <w:jc w:val="left"/>
      </w:pPr>
    </w:p>
    <w:p w14:paraId="25877C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0520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 vacío. Registro cancelado."</w:t>
      </w:r>
    </w:p>
    <w:p w14:paraId="45CACE4E">
      <w:pPr>
        <w:keepNext w:val="0"/>
        <w:keepLines w:val="0"/>
        <w:widowControl/>
        <w:suppressLineNumbers w:val="0"/>
        <w:jc w:val="left"/>
      </w:pPr>
    </w:p>
    <w:p w14:paraId="2B9E61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solicitar_datos_comando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8172EBA">
      <w:pPr>
        <w:keepNext w:val="0"/>
        <w:keepLines w:val="0"/>
        <w:widowControl/>
        <w:suppressLineNumbers w:val="0"/>
        <w:jc w:val="left"/>
      </w:pPr>
    </w:p>
    <w:p w14:paraId="1745B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4BA2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aprender_comando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5EF8C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7165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"palabras_clave"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4C5192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009CD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1BD25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"descripcion"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148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5C2AFA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8E5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E276FBC">
      <w:pPr>
        <w:keepNext w:val="0"/>
        <w:keepLines w:val="0"/>
        <w:widowControl/>
        <w:suppressLineNumbers w:val="0"/>
        <w:jc w:val="left"/>
      </w:pPr>
    </w:p>
    <w:p w14:paraId="554E6B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35B14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aprendido: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3241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"¡Listo! Aprendí el comando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'."</w:t>
      </w:r>
    </w:p>
    <w:p w14:paraId="0FEB06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"duplicada"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A726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</w:p>
    <w:p w14:paraId="41F892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E0B14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pude guardar el comando.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ACE72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1ABCA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"Registro de comando cancelado."</w:t>
      </w:r>
    </w:p>
    <w:p w14:paraId="1BB9D3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8352A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6C9C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46354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"Usuario omitió enseñar comando: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6ED4D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26794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acuerdo, lo omito por ahora."</w:t>
      </w:r>
    </w:p>
    <w:p w14:paraId="6D7E1F9A">
      <w:pPr>
        <w:keepNext w:val="0"/>
        <w:keepLines w:val="0"/>
        <w:widowControl/>
        <w:suppressLineNumbers w:val="0"/>
        <w:jc w:val="left"/>
      </w:pPr>
    </w:p>
    <w:p w14:paraId="35E08F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BÚSQUEDA EXTERNA ─────────────────────</w:t>
      </w:r>
    </w:p>
    <w:p w14:paraId="1C5FF5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D6C2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BUSQUEDA_EXTERNA_ACTIVA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48746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external_service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2F2A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resultado_ext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"resultados"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[])</w:t>
      </w:r>
    </w:p>
    <w:p w14:paraId="7DFCCE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2F426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external_service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guardar_resultados_web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29DC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  •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4C0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encontré información externa sobre eso."</w:t>
      </w:r>
    </w:p>
    <w:p w14:paraId="7F2FCAD5">
      <w:pPr>
        <w:keepNext w:val="0"/>
        <w:keepLines w:val="0"/>
        <w:widowControl/>
        <w:suppressLineNumbers w:val="0"/>
        <w:jc w:val="left"/>
      </w:pPr>
    </w:p>
    <w:p w14:paraId="787E5D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DESCONOCIDO ───────────────────────────</w:t>
      </w:r>
    </w:p>
    <w:p w14:paraId="62EB00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21882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log_intencion_desconocida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DA2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entendí lo que dijiste."</w:t>
      </w:r>
    </w:p>
    <w:p w14:paraId="2574EA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C16C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5EE4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C2C6B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Flujo interactivo para que el usuario corrija</w:t>
      </w:r>
    </w:p>
    <w:p w14:paraId="09B6F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una respuesta incorrecta de SARA.</w:t>
      </w:r>
    </w:p>
    <w:p w14:paraId="04565910">
      <w:pPr>
        <w:keepNext w:val="0"/>
        <w:keepLines w:val="0"/>
        <w:widowControl/>
        <w:suppressLineNumbers w:val="0"/>
        <w:jc w:val="left"/>
      </w:pPr>
    </w:p>
    <w:p w14:paraId="1F2E23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Actualiza:</w:t>
      </w:r>
    </w:p>
    <w:p w14:paraId="3E5959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- BD conocimientos → respuesta corregida</w:t>
      </w:r>
    </w:p>
    <w:p w14:paraId="48957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- BD correcciones  → historial del cambio</w:t>
      </w:r>
    </w:p>
    <w:p w14:paraId="788EA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- Vector semántico → regenerado con nueva respuesta</w:t>
      </w:r>
    </w:p>
    <w:p w14:paraId="0156C0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E0D0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</w:p>
    <w:p w14:paraId="3DBC931B">
      <w:pPr>
        <w:keepNext w:val="0"/>
        <w:keepLines w:val="0"/>
        <w:widowControl/>
        <w:suppressLineNumbers w:val="0"/>
        <w:jc w:val="left"/>
      </w:pPr>
    </w:p>
    <w:p w14:paraId="18F1C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1DE60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recuerdo qué respondí antes. ¿Puedes repetir tu pregunta?"</w:t>
      </w:r>
    </w:p>
    <w:p w14:paraId="17D29B2A">
      <w:pPr>
        <w:keepNext w:val="0"/>
        <w:keepLines w:val="0"/>
        <w:widowControl/>
        <w:suppressLineNumbers w:val="0"/>
        <w:jc w:val="left"/>
      </w:pPr>
    </w:p>
    <w:p w14:paraId="4535F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9083E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respuesta_vieja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F899D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11D6F2F">
      <w:pPr>
        <w:keepNext w:val="0"/>
        <w:keepLines w:val="0"/>
        <w:widowControl/>
        <w:suppressLineNumbers w:val="0"/>
        <w:jc w:val="left"/>
      </w:pPr>
    </w:p>
    <w:p w14:paraId="3D13F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Solo se pueden corregir preguntas — no comandos</w:t>
      </w:r>
    </w:p>
    <w:p w14:paraId="165D0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22294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"Solo puedo corregir respuestas a preguntas, no comandos."</w:t>
      </w:r>
    </w:p>
    <w:p w14:paraId="4034C3FF">
      <w:pPr>
        <w:keepNext w:val="0"/>
        <w:keepLines w:val="0"/>
        <w:widowControl/>
        <w:suppressLineNumbers w:val="0"/>
        <w:jc w:val="left"/>
      </w:pPr>
    </w:p>
    <w:p w14:paraId="67D99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0510C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"Entendido. Mi respuesta anterior fue: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76980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respuesta_vieja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15BD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"¿Cuál es la respuesta correcta?"</w:t>
      </w:r>
    </w:p>
    <w:p w14:paraId="24F5C8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827C8B7">
      <w:pPr>
        <w:keepNext w:val="0"/>
        <w:keepLines w:val="0"/>
        <w:widowControl/>
        <w:suppressLineNumbers w:val="0"/>
        <w:jc w:val="left"/>
      </w:pPr>
    </w:p>
    <w:p w14:paraId="5F1589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7D1E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A5A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CA369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"Corrección cancelada."</w:t>
      </w:r>
    </w:p>
    <w:p w14:paraId="72B58195">
      <w:pPr>
        <w:keepNext w:val="0"/>
        <w:keepLines w:val="0"/>
        <w:widowControl/>
        <w:suppressLineNumbers w:val="0"/>
        <w:jc w:val="left"/>
      </w:pPr>
    </w:p>
    <w:p w14:paraId="243D8A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"cancelar"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AF8B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"Corrección cancelada."</w:t>
      </w:r>
    </w:p>
    <w:p w14:paraId="618CB241">
      <w:pPr>
        <w:keepNext w:val="0"/>
        <w:keepLines w:val="0"/>
        <w:widowControl/>
        <w:suppressLineNumbers w:val="0"/>
        <w:jc w:val="left"/>
      </w:pPr>
    </w:p>
    <w:p w14:paraId="3E2362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Aplicar corrección</w:t>
      </w:r>
    </w:p>
    <w:p w14:paraId="77038F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corregir_pregunta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AEB4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85EA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1CFA73">
      <w:pPr>
        <w:keepNext w:val="0"/>
        <w:keepLines w:val="0"/>
        <w:widowControl/>
        <w:suppressLineNumbers w:val="0"/>
        <w:jc w:val="left"/>
      </w:pPr>
    </w:p>
    <w:p w14:paraId="6C7DBA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6E6C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Regenerar vector semántico con la respuesta corregida</w:t>
      </w:r>
    </w:p>
    <w:p w14:paraId="29F56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4295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vector_desde_texto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AAF33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normalizar_texto(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FF10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225D68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CA76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guardar_vector_conocimiento</w:t>
      </w:r>
    </w:p>
    <w:p w14:paraId="5C167E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guardar_vector_conocimiento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74F1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"Vector regenerado: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923518">
      <w:pPr>
        <w:keepNext w:val="0"/>
        <w:keepLines w:val="0"/>
        <w:widowControl/>
        <w:suppressLineNumbers w:val="0"/>
        <w:jc w:val="left"/>
      </w:pPr>
    </w:p>
    <w:p w14:paraId="27828E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F0893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4AAA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"Corrección aplicada: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2D08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"vieja: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respuesta_vieja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→ nueva: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4600BA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7543A33">
      <w:pPr>
        <w:keepNext w:val="0"/>
        <w:keepLines w:val="0"/>
        <w:widowControl/>
        <w:suppressLineNumbers w:val="0"/>
        <w:jc w:val="left"/>
      </w:pPr>
    </w:p>
    <w:p w14:paraId="14BD61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Limpiar memoria temporal</w:t>
      </w:r>
    </w:p>
    <w:p w14:paraId="39FA13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3A64B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127C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03D19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4A9BA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C21DB10">
      <w:pPr>
        <w:keepNext w:val="0"/>
        <w:keepLines w:val="0"/>
        <w:widowControl/>
        <w:suppressLineNumbers w:val="0"/>
        <w:jc w:val="left"/>
      </w:pPr>
    </w:p>
    <w:p w14:paraId="17E2D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"¡Gracias por la corrección! Lo recordaré correctamente."</w:t>
      </w:r>
    </w:p>
    <w:p w14:paraId="40C4CCC0">
      <w:pPr>
        <w:keepNext w:val="0"/>
        <w:keepLines w:val="0"/>
        <w:widowControl/>
        <w:suppressLineNumbers w:val="0"/>
        <w:jc w:val="left"/>
      </w:pPr>
    </w:p>
    <w:p w14:paraId="240FFB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0229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"Fallo en corrección: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AF64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pude aplicar la corrección.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8B858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1ED2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COMANDOS INTERNOS DE SARA</w:t>
      </w:r>
    </w:p>
    <w:p w14:paraId="320FE5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E40CE2E">
      <w:pPr>
        <w:keepNext w:val="0"/>
        <w:keepLines w:val="0"/>
        <w:widowControl/>
        <w:suppressLineNumbers w:val="0"/>
        <w:jc w:val="left"/>
      </w:pPr>
    </w:p>
    <w:p w14:paraId="6826C8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_manejar_comando_interno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3E7C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9A721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y maneja comandos especiales escritos directamente</w:t>
      </w:r>
    </w:p>
    <w:p w14:paraId="513D0B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por el usuario para controlar SARA.</w:t>
      </w:r>
    </w:p>
    <w:p w14:paraId="6725D86F">
      <w:pPr>
        <w:keepNext w:val="0"/>
        <w:keepLines w:val="0"/>
        <w:widowControl/>
        <w:suppressLineNumbers w:val="0"/>
        <w:jc w:val="left"/>
      </w:pPr>
    </w:p>
    <w:p w14:paraId="75BD64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Comandos disponibles:</w:t>
      </w:r>
    </w:p>
    <w:p w14:paraId="552415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/ayuda          → muestra comandos internos</w:t>
      </w:r>
    </w:p>
    <w:p w14:paraId="7F3E02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/stats          → estadísticas del sistema</w:t>
      </w:r>
    </w:p>
    <w:p w14:paraId="05520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/aprender       → agregar nuevo conocimiento</w:t>
      </w:r>
    </w:p>
    <w:p w14:paraId="28C0B4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/version        → muestra versión actual</w:t>
      </w:r>
    </w:p>
    <w:p w14:paraId="54C37367">
      <w:pPr>
        <w:keepNext w:val="0"/>
        <w:keepLines w:val="0"/>
        <w:widowControl/>
        <w:suppressLineNumbers w:val="0"/>
        <w:jc w:val="left"/>
      </w:pPr>
    </w:p>
    <w:p w14:paraId="2975DE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(manejado: bool, respuesta: str)</w:t>
      </w:r>
    </w:p>
    <w:p w14:paraId="70078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Si manejado=False → el texto no era un comando interno</w:t>
      </w:r>
    </w:p>
    <w:p w14:paraId="12B5B6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5FF73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.strip().lower()</w:t>
      </w:r>
    </w:p>
    <w:p w14:paraId="67948214">
      <w:pPr>
        <w:keepNext w:val="0"/>
        <w:keepLines w:val="0"/>
        <w:widowControl/>
        <w:suppressLineNumbers w:val="0"/>
        <w:jc w:val="left"/>
      </w:pPr>
    </w:p>
    <w:p w14:paraId="0EA41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/ayuda ────────────────────────────────</w:t>
      </w:r>
    </w:p>
    <w:p w14:paraId="393EF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"/ayuda"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"/help"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1BA3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ayuda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11A6C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Comandos internos de SARA: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3D1298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/ayuda     → Muestra esta ayuda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B79D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/stats     → Estadísticas del sistema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615F5C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/aprender  → Enseñar nueva pregunta/respuesta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3AB42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/version   → Versión actual de SARA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54797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BEFB2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ayuda</w:t>
      </w:r>
    </w:p>
    <w:p w14:paraId="67FF9E09">
      <w:pPr>
        <w:keepNext w:val="0"/>
        <w:keepLines w:val="0"/>
        <w:widowControl/>
        <w:suppressLineNumbers w:val="0"/>
        <w:jc w:val="left"/>
      </w:pPr>
    </w:p>
    <w:p w14:paraId="44D4E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/version ──────────────────────────────</w:t>
      </w:r>
    </w:p>
    <w:p w14:paraId="649B04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DBFF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"SARA versión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663C5E84">
      <w:pPr>
        <w:keepNext w:val="0"/>
        <w:keepLines w:val="0"/>
        <w:widowControl/>
        <w:suppressLineNumbers w:val="0"/>
        <w:jc w:val="left"/>
      </w:pPr>
    </w:p>
    <w:p w14:paraId="6C5CF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/stats ────────────────────────────────</w:t>
      </w:r>
    </w:p>
    <w:p w14:paraId="1B959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"/stats"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22285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obtener_estadisticas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083E7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69B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190B4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Estadísticas de SARA: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4BF93B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  Conocimientos: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'total_conocimientos'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42CBA8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Comandos:   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'total_comandos'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4D419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B372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621C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se pudieron obtener estadísticas."</w:t>
      </w:r>
    </w:p>
    <w:p w14:paraId="329EE7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</w:p>
    <w:p w14:paraId="65A4A3C9">
      <w:pPr>
        <w:keepNext w:val="0"/>
        <w:keepLines w:val="0"/>
        <w:widowControl/>
        <w:suppressLineNumbers w:val="0"/>
        <w:jc w:val="left"/>
      </w:pPr>
    </w:p>
    <w:p w14:paraId="23C663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/aprender ─────────────────────────────</w:t>
      </w:r>
    </w:p>
    <w:p w14:paraId="1849C5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"/aprender"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F130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_flujo_aprendizaje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778237B">
      <w:pPr>
        <w:keepNext w:val="0"/>
        <w:keepLines w:val="0"/>
        <w:widowControl/>
        <w:suppressLineNumbers w:val="0"/>
        <w:jc w:val="left"/>
      </w:pPr>
    </w:p>
    <w:p w14:paraId="3EEC7B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6A63E9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F129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_flujo_aprendizaje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D3BA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354CC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Guía al usuario paso a paso para enseñarle</w:t>
      </w:r>
    </w:p>
    <w:p w14:paraId="1A8F3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una nueva pregunta y respuesta a SARA.</w:t>
      </w:r>
    </w:p>
    <w:p w14:paraId="1D8399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D5C5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C08B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"Modo aprendizaje activado."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29C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"Escribe la pregunta que quieres enseñarme (o 'cancelar'):"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3165C9">
      <w:pPr>
        <w:keepNext w:val="0"/>
        <w:keepLines w:val="0"/>
        <w:widowControl/>
        <w:suppressLineNumbers w:val="0"/>
        <w:jc w:val="left"/>
      </w:pPr>
    </w:p>
    <w:p w14:paraId="65C45A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Pregunta: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1A85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"cancelar"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938D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"Aprendizaje cancelado."</w:t>
      </w:r>
    </w:p>
    <w:p w14:paraId="34ECBE03">
      <w:pPr>
        <w:keepNext w:val="0"/>
        <w:keepLines w:val="0"/>
        <w:widowControl/>
        <w:suppressLineNumbers w:val="0"/>
        <w:jc w:val="left"/>
      </w:pPr>
    </w:p>
    <w:p w14:paraId="6B83C4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"Ahora escribe la respuesta correcta:"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358B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Respuesta: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162720A">
      <w:pPr>
        <w:keepNext w:val="0"/>
        <w:keepLines w:val="0"/>
        <w:widowControl/>
        <w:suppressLineNumbers w:val="0"/>
        <w:jc w:val="left"/>
      </w:pPr>
    </w:p>
    <w:p w14:paraId="612DD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42E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 o respuesta vacía. Aprendizaje cancelado."</w:t>
      </w:r>
    </w:p>
    <w:p w14:paraId="1D3D7AA5">
      <w:pPr>
        <w:keepNext w:val="0"/>
        <w:keepLines w:val="0"/>
        <w:widowControl/>
        <w:suppressLineNumbers w:val="0"/>
        <w:jc w:val="left"/>
      </w:pPr>
    </w:p>
    <w:p w14:paraId="72B0F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learning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aprender_pregunta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F0105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en aprendizaje."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816742">
      <w:pPr>
        <w:keepNext w:val="0"/>
        <w:keepLines w:val="0"/>
        <w:widowControl/>
        <w:suppressLineNumbers w:val="0"/>
        <w:jc w:val="left"/>
      </w:pPr>
    </w:p>
    <w:p w14:paraId="508B12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1243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Aprendizaje cancelado."</w:t>
      </w:r>
    </w:p>
    <w:p w14:paraId="46EB1DF3">
      <w:pPr>
        <w:keepNext w:val="0"/>
        <w:keepLines w:val="0"/>
        <w:widowControl/>
        <w:suppressLineNumbers w:val="0"/>
        <w:jc w:val="left"/>
      </w:pPr>
    </w:p>
    <w:p w14:paraId="33268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4486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"_flujo_aprendizaje"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5B3C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durante el aprendizaje: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C68A3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134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63398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BUCLE PRINCIPAL</w:t>
      </w:r>
    </w:p>
    <w:p w14:paraId="1F63D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19C0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56AC02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43933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339F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ED62742">
      <w:pPr>
        <w:keepNext w:val="0"/>
        <w:keepLines w:val="0"/>
        <w:widowControl/>
        <w:suppressLineNumbers w:val="0"/>
        <w:jc w:val="left"/>
      </w:pPr>
    </w:p>
    <w:p w14:paraId="770CE5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E7DAC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2582347B">
      <w:pPr>
        <w:keepNext w:val="0"/>
        <w:keepLines w:val="0"/>
        <w:widowControl/>
        <w:suppressLineNumbers w:val="0"/>
        <w:jc w:val="left"/>
      </w:pPr>
    </w:p>
    <w:p w14:paraId="07DFA8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SALIDA ─────────────────────────────</w:t>
      </w:r>
    </w:p>
    <w:p w14:paraId="77B3E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es_comando_salida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20219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log_cierre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047C9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mostrar_despedida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8E00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58E6F691">
      <w:pPr>
        <w:keepNext w:val="0"/>
        <w:keepLines w:val="0"/>
        <w:widowControl/>
        <w:suppressLineNumbers w:val="0"/>
        <w:jc w:val="left"/>
      </w:pPr>
    </w:p>
    <w:p w14:paraId="07344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COMANDOS INTERNOS ──────────────────</w:t>
      </w:r>
    </w:p>
    <w:p w14:paraId="3F4C54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manejado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respuesta_interna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_manejar_comando_interno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A68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manejado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7891A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respuesta_interna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FDA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D39AB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41C54B7E">
      <w:pPr>
        <w:keepNext w:val="0"/>
        <w:keepLines w:val="0"/>
        <w:widowControl/>
        <w:suppressLineNumbers w:val="0"/>
        <w:jc w:val="left"/>
      </w:pPr>
    </w:p>
    <w:p w14:paraId="76B57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CORRECCIÓN (ANTES QUE SOCIAL) ──────</w:t>
      </w:r>
    </w:p>
    <w:p w14:paraId="039DA7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.es_correccion(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2FE23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5A0D9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44E05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4CAA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0384F4C3">
      <w:pPr>
        <w:keepNext w:val="0"/>
        <w:keepLines w:val="0"/>
        <w:widowControl/>
        <w:suppressLineNumbers w:val="0"/>
        <w:jc w:val="left"/>
      </w:pPr>
    </w:p>
    <w:p w14:paraId="47C755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ENTRADAS SOCIALES ──────────────────</w:t>
      </w:r>
    </w:p>
    <w:p w14:paraId="067606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es_social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.detectar_entrada_social(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AFD4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es_social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1ED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CC6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4B028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292B2A28">
      <w:pPr>
        <w:keepNext w:val="0"/>
        <w:keepLines w:val="0"/>
        <w:widowControl/>
        <w:suppressLineNumbers w:val="0"/>
        <w:jc w:val="left"/>
      </w:pPr>
    </w:p>
    <w:p w14:paraId="281AE1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DETECTAR PREGUNTAS MÚLTIPLES ───────</w:t>
      </w:r>
    </w:p>
    <w:p w14:paraId="290CD0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splitter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.dividir_entrada(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E98A07">
      <w:pPr>
        <w:keepNext w:val="0"/>
        <w:keepLines w:val="0"/>
        <w:widowControl/>
        <w:suppressLineNumbers w:val="0"/>
        <w:jc w:val="left"/>
      </w:pPr>
    </w:p>
    <w:p w14:paraId="080264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FLUJO MÚLTIPLE ─────────────────────</w:t>
      </w:r>
    </w:p>
    <w:p w14:paraId="6746C7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03FC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E51407F">
      <w:pPr>
        <w:keepNext w:val="0"/>
        <w:keepLines w:val="0"/>
        <w:widowControl/>
        <w:suppressLineNumbers w:val="0"/>
        <w:jc w:val="left"/>
      </w:pPr>
    </w:p>
    <w:p w14:paraId="3E75B6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</w:p>
    <w:p w14:paraId="1F6D0A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tema_resuelto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56496E8">
      <w:pPr>
        <w:keepNext w:val="0"/>
        <w:keepLines w:val="0"/>
        <w:widowControl/>
        <w:suppressLineNumbers w:val="0"/>
        <w:jc w:val="left"/>
      </w:pPr>
    </w:p>
    <w:p w14:paraId="05F01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CONTEXTO</w:t>
      </w:r>
    </w:p>
    <w:p w14:paraId="7D8C9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necesita_contexto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C7106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tema_resuelto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resolver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F896F06">
      <w:pPr>
        <w:keepNext w:val="0"/>
        <w:keepLines w:val="0"/>
        <w:widowControl/>
        <w:suppressLineNumbers w:val="0"/>
        <w:jc w:val="left"/>
      </w:pPr>
    </w:p>
    <w:p w14:paraId="7D32B9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DBE6D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480C1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909D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"Contexto aplicado: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→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624050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)</w:t>
      </w:r>
    </w:p>
    <w:p w14:paraId="40BCEFC7">
      <w:pPr>
        <w:keepNext w:val="0"/>
        <w:keepLines w:val="0"/>
        <w:widowControl/>
        <w:suppressLineNumbers w:val="0"/>
        <w:jc w:val="left"/>
      </w:pPr>
    </w:p>
    <w:p w14:paraId="3BA780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PROCESAMIENTO</w:t>
      </w:r>
    </w:p>
    <w:p w14:paraId="7545C0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procesar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BE8E70">
      <w:pPr>
        <w:keepNext w:val="0"/>
        <w:keepLines w:val="0"/>
        <w:widowControl/>
        <w:suppressLineNumbers w:val="0"/>
        <w:jc w:val="left"/>
      </w:pPr>
    </w:p>
    <w:p w14:paraId="2C5C4D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C926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1BF4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C22A2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entrada_individual</w:t>
      </w:r>
    </w:p>
    <w:p w14:paraId="2A7E3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)</w:t>
      </w:r>
    </w:p>
    <w:p w14:paraId="115DC54C">
      <w:pPr>
        <w:keepNext w:val="0"/>
        <w:keepLines w:val="0"/>
        <w:widowControl/>
        <w:suppressLineNumbers w:val="0"/>
        <w:jc w:val="left"/>
      </w:pPr>
    </w:p>
    <w:p w14:paraId="4A8361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🔥 GUARDAR ÚLTIMA INTERACCIÓN (MULTI)</w:t>
      </w:r>
    </w:p>
    <w:p w14:paraId="4C1F5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55E969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76F3F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"confianza"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UMBRAL_PREGUNTA</w:t>
      </w:r>
    </w:p>
    <w:p w14:paraId="6C4B1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):</w:t>
      </w:r>
    </w:p>
    <w:p w14:paraId="1FD2F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</w:p>
    <w:p w14:paraId="30C77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</w:p>
    <w:p w14:paraId="54FDF1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</w:p>
    <w:p w14:paraId="45B62670">
      <w:pPr>
        <w:keepNext w:val="0"/>
        <w:keepLines w:val="0"/>
        <w:widowControl/>
        <w:suppressLineNumbers w:val="0"/>
        <w:jc w:val="left"/>
      </w:pPr>
    </w:p>
    <w:p w14:paraId="4D6DF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ACTUALIZAR CONTEXTO</w:t>
      </w:r>
    </w:p>
    <w:p w14:paraId="1999DF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C3FE6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actualizar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81E98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822E4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B096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tema_resuelto</w:t>
      </w:r>
    </w:p>
    <w:p w14:paraId="5639FA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)</w:t>
      </w:r>
    </w:p>
    <w:p w14:paraId="54262A92">
      <w:pPr>
        <w:keepNext w:val="0"/>
        <w:keepLines w:val="0"/>
        <w:widowControl/>
        <w:suppressLineNumbers w:val="0"/>
        <w:jc w:val="left"/>
      </w:pPr>
    </w:p>
    <w:p w14:paraId="60BE13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MOSTRAR</w:t>
      </w:r>
    </w:p>
    <w:p w14:paraId="3FF7F1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9B157D">
      <w:pPr>
        <w:keepNext w:val="0"/>
        <w:keepLines w:val="0"/>
        <w:widowControl/>
        <w:suppressLineNumbers w:val="0"/>
        <w:jc w:val="left"/>
      </w:pPr>
    </w:p>
    <w:p w14:paraId="1F9C8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MOSTRAR_CONFIANZA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51E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6E5FB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"confianza"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128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)</w:t>
      </w:r>
    </w:p>
    <w:p w14:paraId="62277E2B">
      <w:pPr>
        <w:keepNext w:val="0"/>
        <w:keepLines w:val="0"/>
        <w:widowControl/>
        <w:suppressLineNumbers w:val="0"/>
        <w:jc w:val="left"/>
      </w:pPr>
    </w:p>
    <w:p w14:paraId="259B79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6080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201628B9">
      <w:pPr>
        <w:keepNext w:val="0"/>
        <w:keepLines w:val="0"/>
        <w:widowControl/>
        <w:suppressLineNumbers w:val="0"/>
        <w:jc w:val="left"/>
      </w:pPr>
    </w:p>
    <w:p w14:paraId="0B734A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FLUJO NORMAL ───────────────────────</w:t>
      </w:r>
    </w:p>
    <w:p w14:paraId="5BDB7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</w:p>
    <w:p w14:paraId="6DC92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tema_resuelto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90BBA85">
      <w:pPr>
        <w:keepNext w:val="0"/>
        <w:keepLines w:val="0"/>
        <w:widowControl/>
        <w:suppressLineNumbers w:val="0"/>
        <w:jc w:val="left"/>
      </w:pPr>
    </w:p>
    <w:p w14:paraId="4E7618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necesita_contexto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B3504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tema_resuelto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resolver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1E3C67">
      <w:pPr>
        <w:keepNext w:val="0"/>
        <w:keepLines w:val="0"/>
        <w:widowControl/>
        <w:suppressLineNumbers w:val="0"/>
        <w:jc w:val="left"/>
      </w:pPr>
    </w:p>
    <w:p w14:paraId="013FB0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2BB9B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E9EE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3F451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"Contexto aplicado: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→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1C054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)</w:t>
      </w:r>
    </w:p>
    <w:p w14:paraId="167A5FC2">
      <w:pPr>
        <w:keepNext w:val="0"/>
        <w:keepLines w:val="0"/>
        <w:widowControl/>
        <w:suppressLineNumbers w:val="0"/>
        <w:jc w:val="left"/>
      </w:pPr>
    </w:p>
    <w:p w14:paraId="30377C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PROCESAR</w:t>
      </w:r>
    </w:p>
    <w:p w14:paraId="1947E3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procesar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7CDDA1">
      <w:pPr>
        <w:keepNext w:val="0"/>
        <w:keepLines w:val="0"/>
        <w:widowControl/>
        <w:suppressLineNumbers w:val="0"/>
        <w:jc w:val="left"/>
      </w:pPr>
    </w:p>
    <w:p w14:paraId="69BAD3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_manejar_resultado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72838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41A2F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48D5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</w:t>
      </w:r>
    </w:p>
    <w:p w14:paraId="3061F5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298A9BD1">
      <w:pPr>
        <w:keepNext w:val="0"/>
        <w:keepLines w:val="0"/>
        <w:widowControl/>
        <w:suppressLineNumbers w:val="0"/>
        <w:jc w:val="left"/>
      </w:pPr>
    </w:p>
    <w:p w14:paraId="044425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🔥 GUARDAR ÚLTIMA INTERACCIÓN (NORMAL)</w:t>
      </w:r>
    </w:p>
    <w:p w14:paraId="1F145D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09031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0DE469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"confianza"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UMBRAL_PREGUNTA</w:t>
      </w:r>
    </w:p>
    <w:p w14:paraId="4AB8D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):</w:t>
      </w:r>
    </w:p>
    <w:p w14:paraId="6E154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</w:p>
    <w:p w14:paraId="0C7A5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</w:p>
    <w:p w14:paraId="316748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_ultima_interaccion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</w:p>
    <w:p w14:paraId="2A88C61D">
      <w:pPr>
        <w:keepNext w:val="0"/>
        <w:keepLines w:val="0"/>
        <w:widowControl/>
        <w:suppressLineNumbers w:val="0"/>
        <w:jc w:val="left"/>
      </w:pPr>
    </w:p>
    <w:p w14:paraId="134AA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ACTUALIZAR CONTEXTO</w:t>
      </w:r>
    </w:p>
    <w:p w14:paraId="202B70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8B5E9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actualizar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6B0AB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entrada_procesada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CC2D5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F7770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tema_resuelto</w:t>
      </w:r>
    </w:p>
    <w:p w14:paraId="49487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1C2F7C8B">
      <w:pPr>
        <w:keepNext w:val="0"/>
        <w:keepLines w:val="0"/>
        <w:widowControl/>
        <w:suppressLineNumbers w:val="0"/>
        <w:jc w:val="left"/>
      </w:pPr>
    </w:p>
    <w:p w14:paraId="203DD0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MOSTRAR</w:t>
      </w:r>
    </w:p>
    <w:p w14:paraId="4E657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respuesta_final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A308A3E">
      <w:pPr>
        <w:keepNext w:val="0"/>
        <w:keepLines w:val="0"/>
        <w:widowControl/>
        <w:suppressLineNumbers w:val="0"/>
        <w:jc w:val="left"/>
      </w:pPr>
    </w:p>
    <w:p w14:paraId="2D452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MOSTRAR_CONFIANZA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AEA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BE61B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"confianza"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1C69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4D61293C">
      <w:pPr>
        <w:keepNext w:val="0"/>
        <w:keepLines w:val="0"/>
        <w:widowControl/>
        <w:suppressLineNumbers w:val="0"/>
        <w:jc w:val="left"/>
      </w:pPr>
    </w:p>
    <w:p w14:paraId="12FE2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0236003">
      <w:pPr>
        <w:keepNext w:val="0"/>
        <w:keepLines w:val="0"/>
        <w:widowControl/>
        <w:suppressLineNumbers w:val="0"/>
        <w:jc w:val="left"/>
      </w:pPr>
    </w:p>
    <w:p w14:paraId="0584C9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9265E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log_cierre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9141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mostrar_despedida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B1C32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157B9E1D">
      <w:pPr>
        <w:keepNext w:val="0"/>
        <w:keepLines w:val="0"/>
        <w:widowControl/>
        <w:suppressLineNumbers w:val="0"/>
        <w:jc w:val="left"/>
      </w:pPr>
    </w:p>
    <w:p w14:paraId="1FF0F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40B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CAA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inesperado: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867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6CB7F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PUNTO DE ENTRADA</w:t>
      </w:r>
    </w:p>
    <w:p w14:paraId="64188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ED261AF">
      <w:pPr>
        <w:keepNext w:val="0"/>
        <w:keepLines w:val="0"/>
        <w:widowControl/>
        <w:suppressLineNumbers w:val="0"/>
        <w:jc w:val="left"/>
      </w:pPr>
    </w:p>
    <w:p w14:paraId="3A828A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794A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inicializar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7B7FA8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"Fallo en inicialización — SARA no puede arrancar."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1372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5DB9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6A68AF1">
      <w:pPr>
        <w:rPr>
          <w:rFonts w:hint="default"/>
          <w:color w:val="0000FF"/>
          <w:lang w:val="es-MX"/>
        </w:rPr>
      </w:pPr>
    </w:p>
    <w:p w14:paraId="2708DD4F">
      <w:pPr>
        <w:rPr>
          <w:rFonts w:hint="default"/>
          <w:color w:val="0000FF"/>
          <w:lang w:val="es-MX"/>
        </w:rPr>
      </w:pPr>
    </w:p>
    <w:p w14:paraId="7D179AF9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Commands:</w:t>
      </w:r>
    </w:p>
    <w:p w14:paraId="71203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commands.py</w:t>
      </w:r>
    </w:p>
    <w:p w14:paraId="7D6D4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webbrowser</w:t>
      </w:r>
    </w:p>
    <w:p w14:paraId="30FE77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549B87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449F52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subprocess</w:t>
      </w:r>
    </w:p>
    <w:p w14:paraId="0D6F2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22F457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C64C6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platform</w:t>
      </w:r>
    </w:p>
    <w:p w14:paraId="0C588C74">
      <w:pPr>
        <w:keepNext w:val="0"/>
        <w:keepLines w:val="0"/>
        <w:widowControl/>
        <w:suppressLineNumbers w:val="0"/>
        <w:jc w:val="left"/>
      </w:pPr>
    </w:p>
    <w:p w14:paraId="01A19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ejecutar_comando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79433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046A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5B69B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inválido o vacío."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86214E">
      <w:pPr>
        <w:keepNext w:val="0"/>
        <w:keepLines w:val="0"/>
        <w:widowControl/>
        <w:suppressLineNumbers w:val="0"/>
        <w:jc w:val="left"/>
      </w:pPr>
    </w:p>
    <w:p w14:paraId="509127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).lower().strip()</w:t>
      </w:r>
    </w:p>
    <w:p w14:paraId="18BA3A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).strip()</w:t>
      </w:r>
    </w:p>
    <w:p w14:paraId="021DFF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D0AAD1">
      <w:pPr>
        <w:keepNext w:val="0"/>
        <w:keepLines w:val="0"/>
        <w:widowControl/>
        <w:suppressLineNumbers w:val="0"/>
        <w:jc w:val="left"/>
      </w:pPr>
    </w:p>
    <w:p w14:paraId="73DBE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3EE4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sin acción definida."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F9EC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 comando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no tiene acción definida."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349FE7">
      <w:pPr>
        <w:keepNext w:val="0"/>
        <w:keepLines w:val="0"/>
        <w:widowControl/>
        <w:suppressLineNumbers w:val="0"/>
        <w:jc w:val="left"/>
      </w:pPr>
    </w:p>
    <w:p w14:paraId="40625F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E441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_abrir_web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A5B6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9F3DA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_abrir_app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5D52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5DEC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_ejecutar_sistema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480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E7D9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 desconocido: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BDB2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 no reconocido: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2AC9EB">
      <w:pPr>
        <w:keepNext w:val="0"/>
        <w:keepLines w:val="0"/>
        <w:widowControl/>
        <w:suppressLineNumbers w:val="0"/>
        <w:jc w:val="left"/>
      </w:pPr>
    </w:p>
    <w:p w14:paraId="01F48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325A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A67F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inesperado: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020BA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F7B3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_abrir_web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4655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7F87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1D8EA0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</w:p>
    <w:p w14:paraId="699C65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webbrowser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7D2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"Web abierta: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"comando: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45FF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"Abriendo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en el navegador..."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DDB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720C2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F5D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se pudo abrir la URL: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B2DC9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149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_abrir_app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B0DED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DF330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"win32"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02F7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170F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"darwin"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3B7D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subprocess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9B21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"linux"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AB76D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subprocess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"xdg-open"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C7312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3693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"SO no soportado: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DABA21">
      <w:pPr>
        <w:keepNext w:val="0"/>
        <w:keepLines w:val="0"/>
        <w:widowControl/>
        <w:suppressLineNumbers w:val="0"/>
        <w:jc w:val="left"/>
      </w:pPr>
    </w:p>
    <w:p w14:paraId="07101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"App abierta: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"comando: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410E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"Abriendo aplicación: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D6A37FA">
      <w:pPr>
        <w:keepNext w:val="0"/>
        <w:keepLines w:val="0"/>
        <w:widowControl/>
        <w:suppressLineNumbers w:val="0"/>
        <w:jc w:val="left"/>
      </w:pPr>
    </w:p>
    <w:p w14:paraId="7064BF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32A6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"App no encontrada: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34C8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se encontró la aplicación en: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659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767B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ruta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6BC6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se pudo abrir: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0417A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5F6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_ejecutar_sistema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3F86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D020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subprocess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B697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1CE8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shell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709A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capture_output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219D6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FA5A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</w:p>
    <w:p w14:paraId="3C0213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3B268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returncode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4A3E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ejecutado correctamente."</w:t>
      </w:r>
    </w:p>
    <w:p w14:paraId="31580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"Sistema ejecutado: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246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E4C1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B961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desconocido."</w:t>
      </w:r>
    </w:p>
    <w:p w14:paraId="6A24C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"Falló: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6EF700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"El comando falló: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error_msg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4006B0">
      <w:pPr>
        <w:keepNext w:val="0"/>
        <w:keepLines w:val="0"/>
        <w:widowControl/>
        <w:suppressLineNumbers w:val="0"/>
        <w:jc w:val="left"/>
      </w:pPr>
    </w:p>
    <w:p w14:paraId="53A7A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subprocess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TimeoutExpired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8A7BF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"Timeout: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47CB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 comando tardó demasiado y fue cancelado."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61BE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710E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6E3F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al ejecutar: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17BDF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130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formatear_comando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689A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4A876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8DC6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DACC0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06D0A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"palabras_clave"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"palabras_clave"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5A556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4F81D1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45977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"descripcion"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"descripcion"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49B1D7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"prioridad"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"prioridad"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B755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4576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"veces_usado"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"veces_usado"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D91F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364DF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7A7A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"commands"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formateando 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6CC3E3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{}</w:t>
      </w:r>
    </w:p>
    <w:p w14:paraId="13536F6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22F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4589B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sistemas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"win32"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"Windows"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"darwin"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"macOS"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"linux"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"Linux"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66A0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sistemas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SISTEMA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7287D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9CFF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1CE1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DF559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BE33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84B54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</w:p>
    <w:p w14:paraId="484BDD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4B59560">
      <w:pPr>
        <w:rPr>
          <w:rFonts w:hint="default"/>
          <w:color w:val="0000FF"/>
          <w:lang w:val="es-MX"/>
        </w:rPr>
      </w:pPr>
    </w:p>
    <w:p w14:paraId="300CAEDB">
      <w:pPr>
        <w:rPr>
          <w:rFonts w:hint="default"/>
          <w:color w:val="0000FF"/>
          <w:lang w:val="es-MX"/>
        </w:rPr>
      </w:pPr>
    </w:p>
    <w:p w14:paraId="2A0ABF61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CONTEXTS:</w:t>
      </w:r>
    </w:p>
    <w:p w14:paraId="12205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context.py</w:t>
      </w:r>
    </w:p>
    <w:p w14:paraId="35C041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Memoria contextual de sesión de SARA</w:t>
      </w:r>
    </w:p>
    <w:p w14:paraId="7AD2ED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Versión 2 — construcción gramatical natural en español</w:t>
      </w:r>
    </w:p>
    <w:p w14:paraId="2FC6CF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11F6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</w:p>
    <w:p w14:paraId="5C72A3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7143F944">
      <w:pPr>
        <w:keepNext w:val="0"/>
        <w:keepLines w:val="0"/>
        <w:widowControl/>
        <w:suppressLineNumbers w:val="0"/>
        <w:jc w:val="left"/>
      </w:pPr>
    </w:p>
    <w:p w14:paraId="4FFB5D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F2423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ESTADO DE CONTEXTO</w:t>
      </w:r>
    </w:p>
    <w:p w14:paraId="0405E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3509137">
      <w:pPr>
        <w:keepNext w:val="0"/>
        <w:keepLines w:val="0"/>
        <w:widowControl/>
        <w:suppressLineNumbers w:val="0"/>
        <w:jc w:val="left"/>
      </w:pPr>
    </w:p>
    <w:p w14:paraId="798AD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2445E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BB4B1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"ultima_pregunta"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9AB3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"ultima_respuesta"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AE0DF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"turno"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34367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80D1E9B">
      <w:pPr>
        <w:keepNext w:val="0"/>
        <w:keepLines w:val="0"/>
        <w:widowControl/>
        <w:suppressLineNumbers w:val="0"/>
        <w:jc w:val="left"/>
      </w:pPr>
    </w:p>
    <w:p w14:paraId="1E508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5352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PATRONES DE RESOLUCIÓN</w:t>
      </w:r>
    </w:p>
    <w:p w14:paraId="182B1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8DE1FE8">
      <w:pPr>
        <w:keepNext w:val="0"/>
        <w:keepLines w:val="0"/>
        <w:widowControl/>
        <w:suppressLineNumbers w:val="0"/>
        <w:jc w:val="left"/>
      </w:pPr>
    </w:p>
    <w:p w14:paraId="019EB3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CONECTORES_INICIO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2F2B22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"pero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"tambien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"ademas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73A7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"aunque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"entonces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 eso "</w:t>
      </w:r>
    </w:p>
    <w:p w14:paraId="61689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7EFC39">
      <w:pPr>
        <w:keepNext w:val="0"/>
        <w:keepLines w:val="0"/>
        <w:widowControl/>
        <w:suppressLineNumbers w:val="0"/>
        <w:jc w:val="left"/>
      </w:pPr>
    </w:p>
    <w:p w14:paraId="55AFF4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POSESIVOS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9BDF6E7">
      <w:pPr>
        <w:keepNext w:val="0"/>
        <w:keepLines w:val="0"/>
        <w:widowControl/>
        <w:suppressLineNumbers w:val="0"/>
        <w:jc w:val="left"/>
      </w:pPr>
    </w:p>
    <w:p w14:paraId="0DE6A1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PRONOMBRES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B02F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ED89E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"esto"</w:t>
      </w:r>
    </w:p>
    <w:p w14:paraId="13744E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511A107">
      <w:pPr>
        <w:keepNext w:val="0"/>
        <w:keepLines w:val="0"/>
        <w:widowControl/>
        <w:suppressLineNumbers w:val="0"/>
        <w:jc w:val="left"/>
      </w:pPr>
    </w:p>
    <w:p w14:paraId="3F1869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VERBOS_SER_ESTAR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952B0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"seria"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DE273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"estaba"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"estaban"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C842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"tienen"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"tenia"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EA79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"mide"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"miden"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"pesan"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027E0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"orbita"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"gira"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"existe"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"vive"</w:t>
      </w:r>
    </w:p>
    <w:p w14:paraId="2C742C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80F1C62">
      <w:pPr>
        <w:keepNext w:val="0"/>
        <w:keepLines w:val="0"/>
        <w:widowControl/>
        <w:suppressLineNumbers w:val="0"/>
        <w:jc w:val="left"/>
      </w:pPr>
    </w:p>
    <w:p w14:paraId="2A5B6C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INTERROGATIVAS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2EDE4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D5E1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1ECCE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"quienes"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 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 que"</w:t>
      </w:r>
    </w:p>
    <w:p w14:paraId="2C67BD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472F65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EB5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42BB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ACTUALIZAR CONTEXTO</w:t>
      </w:r>
    </w:p>
    <w:p w14:paraId="0765EC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4361DC3">
      <w:pPr>
        <w:keepNext w:val="0"/>
        <w:keepLines w:val="0"/>
        <w:widowControl/>
        <w:suppressLineNumbers w:val="0"/>
        <w:jc w:val="left"/>
      </w:pPr>
    </w:p>
    <w:p w14:paraId="59288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actualizar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1D361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</w:p>
    <w:p w14:paraId="4B61F4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"ultima_pregunta"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pregunta_original</w:t>
      </w:r>
    </w:p>
    <w:p w14:paraId="76C10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"ultima_respuesta"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</w:p>
    <w:p w14:paraId="023EF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"turno"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65195BBF">
      <w:pPr>
        <w:keepNext w:val="0"/>
        <w:keepLines w:val="0"/>
        <w:widowControl/>
        <w:suppressLineNumbers w:val="0"/>
        <w:jc w:val="left"/>
      </w:pPr>
    </w:p>
    <w:p w14:paraId="69F628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0E2D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</w:p>
    <w:p w14:paraId="48AF3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629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tema_extraido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D3B2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tema_extraido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DDF9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tema_extraido</w:t>
      </w:r>
    </w:p>
    <w:p w14:paraId="1B627B66">
      <w:pPr>
        <w:keepNext w:val="0"/>
        <w:keepLines w:val="0"/>
        <w:widowControl/>
        <w:suppressLineNumbers w:val="0"/>
        <w:jc w:val="left"/>
      </w:pPr>
    </w:p>
    <w:p w14:paraId="485E60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21AD8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53CA7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"Contexto actualizado — tema: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'tema_actual'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6466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"turno: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'turno'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67F956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648EB4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ED1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90B14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15256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63A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tiene_contexto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72E10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43715C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A89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limpiar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55E7D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</w:p>
    <w:p w14:paraId="3EEDD5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5806C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A98D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"ultima_pregunta"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94114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"ultima_respuesta"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66A4B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"turno"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54BCA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5396C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"Contexto limpiado."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DE003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B3BC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D6E1C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DETECCIÓN DE REFERENCIA — CON FIX</w:t>
      </w:r>
    </w:p>
    <w:p w14:paraId="402BFC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3DF0FBB">
      <w:pPr>
        <w:keepNext w:val="0"/>
        <w:keepLines w:val="0"/>
        <w:widowControl/>
        <w:suppressLineNumbers w:val="0"/>
        <w:jc w:val="left"/>
      </w:pPr>
    </w:p>
    <w:p w14:paraId="2F5B4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necesita_contexto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57B51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21A9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si el texto hace referencia a algo mencionado antes.</w:t>
      </w:r>
    </w:p>
    <w:p w14:paraId="63F56E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NO aplica contexto si el texto ya tiene su propio tema explícito.</w:t>
      </w:r>
    </w:p>
    <w:p w14:paraId="19D73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258ED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tiene_contexto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39AAC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4520A16">
      <w:pPr>
        <w:keepNext w:val="0"/>
        <w:keepLines w:val="0"/>
        <w:widowControl/>
        <w:suppressLineNumbers w:val="0"/>
        <w:jc w:val="left"/>
      </w:pPr>
    </w:p>
    <w:p w14:paraId="3EA629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56C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9D22501">
      <w:pPr>
        <w:keepNext w:val="0"/>
        <w:keepLines w:val="0"/>
        <w:widowControl/>
        <w:suppressLineNumbers w:val="0"/>
        <w:jc w:val="left"/>
      </w:pPr>
    </w:p>
    <w:p w14:paraId="6FE4A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BDFA0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BB42E09">
      <w:pPr>
        <w:keepNext w:val="0"/>
        <w:keepLines w:val="0"/>
        <w:widowControl/>
        <w:suppressLineNumbers w:val="0"/>
        <w:jc w:val="left"/>
      </w:pPr>
    </w:p>
    <w:p w14:paraId="7B7FDB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FIX PRINCIPAL ──────────────────────────</w:t>
      </w:r>
    </w:p>
    <w:p w14:paraId="282954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el texto tiene su propio tema diferente al contexto</w:t>
      </w:r>
    </w:p>
    <w:p w14:paraId="38945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→ es pregunta nueva, NO aplicar contexto</w:t>
      </w:r>
    </w:p>
    <w:p w14:paraId="05CFD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tema_actual_norm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CCA7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57BBD0">
      <w:pPr>
        <w:keepNext w:val="0"/>
        <w:keepLines w:val="0"/>
        <w:widowControl/>
        <w:suppressLineNumbers w:val="0"/>
        <w:jc w:val="left"/>
      </w:pPr>
    </w:p>
    <w:p w14:paraId="621AA3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tema_actual_norm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35F3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2FF7BF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</w:t>
      </w:r>
    </w:p>
    <w:p w14:paraId="08A4921A">
      <w:pPr>
        <w:keepNext w:val="0"/>
        <w:keepLines w:val="0"/>
        <w:widowControl/>
        <w:suppressLineNumbers w:val="0"/>
        <w:jc w:val="left"/>
      </w:pPr>
    </w:p>
    <w:p w14:paraId="0E9FF4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Empieza con "y" + interrogativa</w:t>
      </w:r>
    </w:p>
    <w:p w14:paraId="698A51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EE5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INTERROGATIVAS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19ED0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1F2BB2E">
      <w:pPr>
        <w:keepNext w:val="0"/>
        <w:keepLines w:val="0"/>
        <w:widowControl/>
        <w:suppressLineNumbers w:val="0"/>
        <w:jc w:val="left"/>
      </w:pPr>
    </w:p>
    <w:p w14:paraId="427FA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Empieza con conector y no tiene tema propio diferente</w:t>
      </w:r>
    </w:p>
    <w:p w14:paraId="3076D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"tambien"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"ademas"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94BD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tema_actual_norm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413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36020808">
      <w:pPr>
        <w:keepNext w:val="0"/>
        <w:keepLines w:val="0"/>
        <w:widowControl/>
        <w:suppressLineNumbers w:val="0"/>
        <w:jc w:val="left"/>
      </w:pPr>
    </w:p>
    <w:p w14:paraId="0B204B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Posesivo en primeras 3 palabras sin tema diferente</w:t>
      </w:r>
    </w:p>
    <w:p w14:paraId="5BD51F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7B014A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POSESIVOS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08B1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tema_actual_norm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29E87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3885A550">
      <w:pPr>
        <w:keepNext w:val="0"/>
        <w:keepLines w:val="0"/>
        <w:widowControl/>
        <w:suppressLineNumbers w:val="0"/>
        <w:jc w:val="left"/>
      </w:pPr>
    </w:p>
    <w:p w14:paraId="353C1A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Interrogativa + posesivo sin tema explícito</w:t>
      </w:r>
    </w:p>
    <w:p w14:paraId="3C5994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INTERROGATIVAS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tema_actual_norm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F02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_contiene_posesivo_o_pronombre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3A12E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tema_actual_norm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16B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20203F89">
      <w:pPr>
        <w:keepNext w:val="0"/>
        <w:keepLines w:val="0"/>
        <w:widowControl/>
        <w:suppressLineNumbers w:val="0"/>
        <w:jc w:val="left"/>
      </w:pPr>
    </w:p>
    <w:p w14:paraId="7C15A2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0522EE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6CC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_contiene_posesivo_o_pronombre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3B95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F0AE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POSESIVOS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PRONOMBRES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3F01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758D02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1F10561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20D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075A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RESOLUCIÓN DE CONTEXTO</w:t>
      </w:r>
    </w:p>
    <w:p w14:paraId="691E8E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C99D9B2">
      <w:pPr>
        <w:keepNext w:val="0"/>
        <w:keepLines w:val="0"/>
        <w:widowControl/>
        <w:suppressLineNumbers w:val="0"/>
        <w:jc w:val="left"/>
      </w:pPr>
    </w:p>
    <w:p w14:paraId="03289F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resolver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0D7BD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14006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Construye la pregunta completa de forma gramaticalmente natural.</w:t>
      </w:r>
    </w:p>
    <w:p w14:paraId="678B89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(pregunta_resuelta, tema_usado)</w:t>
      </w:r>
    </w:p>
    <w:p w14:paraId="255921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F8A3E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tiene_contexto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962F7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03635F5">
      <w:pPr>
        <w:keepNext w:val="0"/>
        <w:keepLines w:val="0"/>
        <w:widowControl/>
        <w:suppressLineNumbers w:val="0"/>
        <w:jc w:val="left"/>
      </w:pPr>
    </w:p>
    <w:p w14:paraId="25458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_contexto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"tema_actual"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BC64C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CE05D3">
      <w:pPr>
        <w:keepNext w:val="0"/>
        <w:keepLines w:val="0"/>
        <w:widowControl/>
        <w:suppressLineNumbers w:val="0"/>
        <w:jc w:val="left"/>
      </w:pPr>
    </w:p>
    <w:p w14:paraId="76C610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_quitar_conectores_inicio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4E1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_analizar_estructura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14F2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pregunta_resuelta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_construir_pregunta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CB90AF">
      <w:pPr>
        <w:keepNext w:val="0"/>
        <w:keepLines w:val="0"/>
        <w:widowControl/>
        <w:suppressLineNumbers w:val="0"/>
        <w:jc w:val="left"/>
      </w:pPr>
    </w:p>
    <w:p w14:paraId="2F2BC3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0EB39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9D69E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"Referencia resuelta"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58C65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→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pregunta_resuelta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' (tema: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)"</w:t>
      </w:r>
    </w:p>
    <w:p w14:paraId="4CF85E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ED59F44">
      <w:pPr>
        <w:keepNext w:val="0"/>
        <w:keepLines w:val="0"/>
        <w:widowControl/>
        <w:suppressLineNumbers w:val="0"/>
        <w:jc w:val="left"/>
      </w:pPr>
    </w:p>
    <w:p w14:paraId="565DEC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pregunta_resuelta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</w:p>
    <w:p w14:paraId="674138F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1C9AB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_quitar_conectores_inicio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E479B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CONECTORES_INICIO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0EFB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74B1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):].strip()</w:t>
      </w:r>
    </w:p>
    <w:p w14:paraId="63B6B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</w:t>
      </w:r>
    </w:p>
    <w:p w14:paraId="3AB3786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613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_analizar_estructura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15552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</w:t>
      </w:r>
    </w:p>
    <w:p w14:paraId="0734B3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7448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"interrogativa"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50C1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"verbo"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A1B29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"posesivo"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3BCF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"nucleo"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5D8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 [],</w:t>
      </w:r>
    </w:p>
    <w:p w14:paraId="1B790D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"original"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nucleo</w:t>
      </w:r>
    </w:p>
    <w:p w14:paraId="507C65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6C1EACF">
      <w:pPr>
        <w:keepNext w:val="0"/>
        <w:keepLines w:val="0"/>
        <w:widowControl/>
        <w:suppressLineNumbers w:val="0"/>
        <w:jc w:val="left"/>
      </w:pPr>
    </w:p>
    <w:p w14:paraId="1FC0DC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280D76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0BD4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INTERROGATIVAS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1990D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"interrogativa"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</w:p>
    <w:p w14:paraId="5A4C63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POSESIVOS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F2B9C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"posesivo"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</w:p>
    <w:p w14:paraId="18C1AE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PRONOMBRES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33A81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siguiente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141CE0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siguiente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VERBOS_SER_ESTAR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C5B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"posesivo"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</w:p>
    <w:p w14:paraId="108A0A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B3F71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3F50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VERBOS_SER_ESTAR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"verbo"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93956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"verbo"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</w:p>
    <w:p w14:paraId="03D66C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5FC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04DD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"nucleo"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EF35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"nucleo"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</w:p>
    <w:p w14:paraId="372B1C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EFC5E0">
      <w:pPr>
        <w:keepNext w:val="0"/>
        <w:keepLines w:val="0"/>
        <w:widowControl/>
        <w:suppressLineNumbers w:val="0"/>
        <w:jc w:val="left"/>
      </w:pPr>
    </w:p>
    <w:p w14:paraId="0ACFD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resto</w:t>
      </w:r>
    </w:p>
    <w:p w14:paraId="439E5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estructura</w:t>
      </w:r>
    </w:p>
    <w:p w14:paraId="3767DA7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ECB4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_construir_pregunta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3DB2B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"original"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81AED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"nucleo"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DCC30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posesivo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"posesivo"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B19A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interrogativa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estructura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"interrogativa"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3D877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articulo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_articulo_para_tema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355D39">
      <w:pPr>
        <w:keepNext w:val="0"/>
        <w:keepLines w:val="0"/>
        <w:widowControl/>
        <w:suppressLineNumbers w:val="0"/>
        <w:jc w:val="left"/>
      </w:pPr>
    </w:p>
    <w:p w14:paraId="0F855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CASO 1: Tenía posesivo → "cual es su tamaño" → "cual es el tamaño de la luna"</w:t>
      </w:r>
    </w:p>
    <w:p w14:paraId="63863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posesivo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nucleo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1EC9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24DA70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</w:t>
      </w:r>
    </w:p>
    <w:p w14:paraId="44D205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POSESIVOS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PRONOMBRES</w:t>
      </w:r>
    </w:p>
    <w:p w14:paraId="5AC2D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]</w:t>
      </w:r>
    </w:p>
    <w:p w14:paraId="5839EE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4C2F4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articulo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59721B1">
      <w:pPr>
        <w:keepNext w:val="0"/>
        <w:keepLines w:val="0"/>
        <w:widowControl/>
        <w:suppressLineNumbers w:val="0"/>
        <w:jc w:val="left"/>
      </w:pPr>
    </w:p>
    <w:p w14:paraId="6609AC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CASO 2: Interrogativa sin posesivo → "como se formo" → "como se formo la luna"</w:t>
      </w:r>
    </w:p>
    <w:p w14:paraId="1159E5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interrogativa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posesivo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A107F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565D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522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articulo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B0859CA">
      <w:pPr>
        <w:keepNext w:val="0"/>
        <w:keepLines w:val="0"/>
        <w:widowControl/>
        <w:suppressLineNumbers w:val="0"/>
        <w:jc w:val="left"/>
      </w:pPr>
    </w:p>
    <w:p w14:paraId="2AB6B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CASO 3: Resto → insertar tema al final</w:t>
      </w:r>
    </w:p>
    <w:p w14:paraId="4D0F02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376F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3174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.endswith((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158E66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articulo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7DD24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E40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articulo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C063BBE">
      <w:pPr>
        <w:keepNext w:val="0"/>
        <w:keepLines w:val="0"/>
        <w:widowControl/>
        <w:suppressLineNumbers w:val="0"/>
        <w:jc w:val="left"/>
      </w:pPr>
    </w:p>
    <w:p w14:paraId="2257E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original</w:t>
      </w:r>
    </w:p>
    <w:p w14:paraId="353E2A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AF03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_articulo_para_tema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C9874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.lower().strip()</w:t>
      </w:r>
    </w:p>
    <w:p w14:paraId="031746EA">
      <w:pPr>
        <w:keepNext w:val="0"/>
        <w:keepLines w:val="0"/>
        <w:widowControl/>
        <w:suppressLineNumbers w:val="0"/>
        <w:jc w:val="left"/>
      </w:pPr>
    </w:p>
    <w:p w14:paraId="54213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NOMBRES_PROPIOS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98B1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"venus"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"jupiter"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"saturno"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"mercurio"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E8159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"neptuno"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"urano"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"pluton"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"tierra"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6CC5B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"youtube"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"google"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"chrome"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"firefox"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C1C28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"windows"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"linux"</w:t>
      </w:r>
    </w:p>
    <w:p w14:paraId="4E0200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88AC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NOMBRES_PROPIOS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7BE1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528D0EBE">
      <w:pPr>
        <w:keepNext w:val="0"/>
        <w:keepLines w:val="0"/>
        <w:widowControl/>
        <w:suppressLineNumbers w:val="0"/>
        <w:jc w:val="left"/>
      </w:pPr>
    </w:p>
    <w:p w14:paraId="2457C6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MASCULINOS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35559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"cielo"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"universo"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"planeta"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21C4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"espacio"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"cosmos"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"satelite"</w:t>
      </w:r>
    </w:p>
    <w:p w14:paraId="1F052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9D94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MASCULINOS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9EDE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"el"</w:t>
      </w:r>
    </w:p>
    <w:p w14:paraId="31D97287">
      <w:pPr>
        <w:keepNext w:val="0"/>
        <w:keepLines w:val="0"/>
        <w:widowControl/>
        <w:suppressLineNumbers w:val="0"/>
        <w:jc w:val="left"/>
      </w:pPr>
    </w:p>
    <w:p w14:paraId="18C524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FEMENINOS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12A6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"luna"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"tierra"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"estrella"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"galaxia"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"nebulosa"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E6ABC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"atmosfera"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"gravedad"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"orbita"</w:t>
      </w:r>
    </w:p>
    <w:p w14:paraId="7500B1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FF9F8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FEMENINOS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4739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"la"</w:t>
      </w:r>
    </w:p>
    <w:p w14:paraId="27A62B22">
      <w:pPr>
        <w:keepNext w:val="0"/>
        <w:keepLines w:val="0"/>
        <w:widowControl/>
        <w:suppressLineNumbers w:val="0"/>
        <w:jc w:val="left"/>
      </w:pPr>
    </w:p>
    <w:p w14:paraId="5A92BD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"la"</w:t>
      </w:r>
    </w:p>
    <w:p w14:paraId="2F22359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718A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67E4F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EXTRACCIÓN DE TEMA</w:t>
      </w:r>
    </w:p>
    <w:p w14:paraId="1FA0F7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FAB02D1">
      <w:pPr>
        <w:keepNext w:val="0"/>
        <w:keepLines w:val="0"/>
        <w:widowControl/>
        <w:suppressLineNumbers w:val="0"/>
        <w:jc w:val="left"/>
      </w:pPr>
    </w:p>
    <w:p w14:paraId="46E48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DDFE0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D43D5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Extrae el tema principal eliminando palabras vacías.</w:t>
      </w:r>
    </w:p>
    <w:p w14:paraId="62D337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la última palabra significativa.</w:t>
      </w:r>
    </w:p>
    <w:p w14:paraId="33D2F3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D68AC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D5C59E">
      <w:pPr>
        <w:keepNext w:val="0"/>
        <w:keepLines w:val="0"/>
        <w:widowControl/>
        <w:suppressLineNumbers w:val="0"/>
        <w:jc w:val="left"/>
      </w:pPr>
    </w:p>
    <w:p w14:paraId="2A36C9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PALABRAS_VACIAS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BFCF4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CAF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2368E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95604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B3D9A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"tienen"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82F59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"hacen"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"ejecuta"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"inicia"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E9896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"sabes"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"acerca"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57FC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"existe"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"tamano"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6EB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"distancia"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"temperatura"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"velocidad"</w:t>
      </w:r>
    </w:p>
    <w:p w14:paraId="4A60C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6B5CBC4">
      <w:pPr>
        <w:keepNext w:val="0"/>
        <w:keepLines w:val="0"/>
        <w:widowControl/>
        <w:suppressLineNumbers w:val="0"/>
        <w:jc w:val="left"/>
      </w:pPr>
    </w:p>
    <w:p w14:paraId="2A70F8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CBE74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candidatos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6E17E2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</w:p>
    <w:p w14:paraId="4F3850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PALABRAS_VACIAS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46847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</w:t>
      </w:r>
    </w:p>
    <w:p w14:paraId="31DE56FD">
      <w:pPr>
        <w:keepNext w:val="0"/>
        <w:keepLines w:val="0"/>
        <w:widowControl/>
        <w:suppressLineNumbers w:val="0"/>
        <w:jc w:val="left"/>
      </w:pPr>
    </w:p>
    <w:p w14:paraId="2C7DB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candidatos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D5BE4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55215ED">
      <w:pPr>
        <w:keepNext w:val="0"/>
        <w:keepLines w:val="0"/>
        <w:widowControl/>
        <w:suppressLineNumbers w:val="0"/>
        <w:jc w:val="left"/>
      </w:pPr>
    </w:p>
    <w:p w14:paraId="57D1C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candidatos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1695343">
      <w:pPr>
        <w:rPr>
          <w:rFonts w:hint="default"/>
          <w:color w:val="0000FF"/>
          <w:lang w:val="es-MX"/>
        </w:rPr>
      </w:pPr>
    </w:p>
    <w:p w14:paraId="0D4692EF">
      <w:pPr>
        <w:rPr>
          <w:rFonts w:hint="default"/>
          <w:color w:val="0000FF"/>
          <w:lang w:val="es-MX"/>
        </w:rPr>
      </w:pPr>
    </w:p>
    <w:p w14:paraId="77799550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DATABASE:</w:t>
      </w:r>
    </w:p>
    <w:p w14:paraId="7C779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database.py</w:t>
      </w:r>
    </w:p>
    <w:p w14:paraId="09BB1C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Módulo central de acceso a datos de SARA</w:t>
      </w:r>
    </w:p>
    <w:p w14:paraId="7DC678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Todas las operaciones con SQLite pasan por aquí</w:t>
      </w:r>
    </w:p>
    <w:p w14:paraId="19C46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815A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</w:p>
    <w:p w14:paraId="659D73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datetime</w:t>
      </w:r>
    </w:p>
    <w:p w14:paraId="4E3B1820">
      <w:pPr>
        <w:keepNext w:val="0"/>
        <w:keepLines w:val="0"/>
        <w:widowControl/>
        <w:suppressLineNumbers w:val="0"/>
        <w:jc w:val="left"/>
      </w:pPr>
    </w:p>
    <w:p w14:paraId="7ECA2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"sara.db"</w:t>
      </w:r>
    </w:p>
    <w:p w14:paraId="6B8117C4">
      <w:pPr>
        <w:keepNext w:val="0"/>
        <w:keepLines w:val="0"/>
        <w:widowControl/>
        <w:suppressLineNumbers w:val="0"/>
        <w:jc w:val="left"/>
      </w:pPr>
    </w:p>
    <w:p w14:paraId="22016E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0177C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CONEXIÓN</w:t>
      </w:r>
    </w:p>
    <w:p w14:paraId="2C0BB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3FB18F1">
      <w:pPr>
        <w:keepNext w:val="0"/>
        <w:keepLines w:val="0"/>
        <w:widowControl/>
        <w:suppressLineNumbers w:val="0"/>
        <w:jc w:val="left"/>
      </w:pPr>
    </w:p>
    <w:p w14:paraId="3D5C3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62156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3896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una conexión a la base de datos.</w:t>
      </w:r>
    </w:p>
    <w:p w14:paraId="78D037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timeout=10 → espera hasta 10 segundos si la BD está ocupada</w:t>
      </w:r>
    </w:p>
    <w:p w14:paraId="14ACC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en vez de fallar inmediatamente con "database is locked"</w:t>
      </w:r>
    </w:p>
    <w:p w14:paraId="51368C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256B8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B0682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row_factory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sqlite3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Row</w:t>
      </w:r>
    </w:p>
    <w:p w14:paraId="36B2E5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Activa WAL mode — permite lecturas simultáneas a escrituras</w:t>
      </w:r>
    </w:p>
    <w:p w14:paraId="415FB7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"PRAGMA journal_mode=WAL"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E6C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</w:p>
    <w:p w14:paraId="74C5789C">
      <w:pPr>
        <w:keepNext w:val="0"/>
        <w:keepLines w:val="0"/>
        <w:widowControl/>
        <w:suppressLineNumbers w:val="0"/>
        <w:jc w:val="left"/>
      </w:pPr>
    </w:p>
    <w:p w14:paraId="455E3C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1E18E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CREACIÓN DE TABLAS</w:t>
      </w:r>
    </w:p>
    <w:p w14:paraId="06BFF7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6D1B11D">
      <w:pPr>
        <w:keepNext w:val="0"/>
        <w:keepLines w:val="0"/>
        <w:widowControl/>
        <w:suppressLineNumbers w:val="0"/>
        <w:jc w:val="left"/>
      </w:pPr>
    </w:p>
    <w:p w14:paraId="7D4DD0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crear_tablas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1C633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20A54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Crea todas las tablas si no existen.</w:t>
      </w:r>
    </w:p>
    <w:p w14:paraId="39F94A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Seguro para ejecutar múltiples veces.</w:t>
      </w:r>
    </w:p>
    <w:p w14:paraId="0D158D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5CE8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BD4D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2336AC">
      <w:pPr>
        <w:keepNext w:val="0"/>
        <w:keepLines w:val="0"/>
        <w:widowControl/>
        <w:suppressLineNumbers w:val="0"/>
        <w:jc w:val="left"/>
      </w:pPr>
    </w:p>
    <w:p w14:paraId="04CD07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📚 CONOCIMIENTOS</w:t>
      </w:r>
    </w:p>
    <w:p w14:paraId="23AC07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658D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conocimientos (</w:t>
      </w:r>
    </w:p>
    <w:p w14:paraId="636E5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id               INTEGER PRIMARY KEY AUTOINCREMENT,</w:t>
      </w:r>
    </w:p>
    <w:p w14:paraId="6FC5C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pregunta         TEXT NOT NULL,</w:t>
      </w:r>
    </w:p>
    <w:p w14:paraId="2CEFC9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respuesta        TEXT NOT NULL,</w:t>
      </w:r>
    </w:p>
    <w:p w14:paraId="22B348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estado           TEXT DEFAULT 'nuevo',</w:t>
      </w:r>
    </w:p>
    <w:p w14:paraId="26939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veces_consultada INTEGER DEFAULT 0,</w:t>
      </w:r>
    </w:p>
    <w:p w14:paraId="4C9F64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vector           TEXT,</w:t>
      </w:r>
    </w:p>
    <w:p w14:paraId="4935C0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fecha            DATETIME DEFAULT CURRENT_TIMESTAMP</w:t>
      </w:r>
    </w:p>
    <w:p w14:paraId="60587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)</w:t>
      </w:r>
    </w:p>
    <w:p w14:paraId="4C73F7AF">
      <w:pPr>
        <w:keepNext w:val="0"/>
        <w:keepLines w:val="0"/>
        <w:widowControl/>
        <w:suppressLineNumbers w:val="0"/>
        <w:jc w:val="left"/>
      </w:pPr>
    </w:p>
    <w:p w14:paraId="4A6EE3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4711F9">
      <w:pPr>
        <w:keepNext w:val="0"/>
        <w:keepLines w:val="0"/>
        <w:widowControl/>
        <w:suppressLineNumbers w:val="0"/>
        <w:jc w:val="left"/>
      </w:pPr>
    </w:p>
    <w:p w14:paraId="3AABAC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⚙️ COMANDOS</w:t>
      </w:r>
    </w:p>
    <w:p w14:paraId="226BE1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7792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comandos (</w:t>
      </w:r>
    </w:p>
    <w:p w14:paraId="42C2DB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        INTEGER PRIMARY KEY AUTOINCREMENT,</w:t>
      </w:r>
    </w:p>
    <w:p w14:paraId="7CBF4A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nombre          TEXT NOT NULL,</w:t>
      </w:r>
    </w:p>
    <w:p w14:paraId="199439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palabras_clave  TEXT,</w:t>
      </w:r>
    </w:p>
    <w:p w14:paraId="40670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accion          TEXT NOT NULL,</w:t>
      </w:r>
    </w:p>
    <w:p w14:paraId="25ABC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tipo            TEXT NOT NULL,</w:t>
      </w:r>
    </w:p>
    <w:p w14:paraId="39D362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descripcion     TEXT,</w:t>
      </w:r>
    </w:p>
    <w:p w14:paraId="33EFB0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prioridad       INTEGER DEFAULT 1,</w:t>
      </w:r>
    </w:p>
    <w:p w14:paraId="3336B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activo          INTEGER DEFAULT 1,</w:t>
      </w:r>
    </w:p>
    <w:p w14:paraId="28EF69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veces_usado     INTEGER DEFAULT 0,</w:t>
      </w:r>
    </w:p>
    <w:p w14:paraId="4C4993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vector          TEXT,</w:t>
      </w:r>
    </w:p>
    <w:p w14:paraId="7E1610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fecha_creacion  DATETIME DEFAULT CURRENT_TIMESTAMP</w:t>
      </w:r>
    </w:p>
    <w:p w14:paraId="32B688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)</w:t>
      </w:r>
    </w:p>
    <w:p w14:paraId="232AAC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9B1BF6">
      <w:pPr>
        <w:keepNext w:val="0"/>
        <w:keepLines w:val="0"/>
        <w:widowControl/>
        <w:suppressLineNumbers w:val="0"/>
        <w:jc w:val="left"/>
      </w:pPr>
    </w:p>
    <w:p w14:paraId="5CDD20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📋 HISTORIAL</w:t>
      </w:r>
    </w:p>
    <w:p w14:paraId="709E4F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EFB8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historial (</w:t>
      </w:r>
    </w:p>
    <w:p w14:paraId="197668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         INTEGER PRIMARY KEY AUTOINCREMENT,</w:t>
      </w:r>
    </w:p>
    <w:p w14:paraId="6DCF89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entrada_original TEXT NOT NULL,</w:t>
      </w:r>
    </w:p>
    <w:p w14:paraId="5CBEE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entrada_limpia   TEXT NOT NULL,</w:t>
      </w:r>
    </w:p>
    <w:p w14:paraId="7ABACD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respuesta        TEXT,</w:t>
      </w:r>
    </w:p>
    <w:p w14:paraId="1D444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tipo             TEXT,</w:t>
      </w:r>
    </w:p>
    <w:p w14:paraId="490D4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confianza        REAL DEFAULT 0.0,</w:t>
      </w:r>
    </w:p>
    <w:p w14:paraId="7BBE8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fecha            DATETIME DEFAULT CURRENT_TIMESTAMP</w:t>
      </w:r>
    </w:p>
    <w:p w14:paraId="1EFF56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38848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E976B9">
      <w:pPr>
        <w:keepNext w:val="0"/>
        <w:keepLines w:val="0"/>
        <w:widowControl/>
        <w:suppressLineNumbers w:val="0"/>
        <w:jc w:val="left"/>
      </w:pPr>
    </w:p>
    <w:p w14:paraId="7AEB9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📝 LOGS</w:t>
      </w:r>
    </w:p>
    <w:p w14:paraId="3AE136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A0ED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logs (</w:t>
      </w:r>
    </w:p>
    <w:p w14:paraId="16BA4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 INTEGER PRIMARY KEY AUTOINCREMENT,</w:t>
      </w:r>
    </w:p>
    <w:p w14:paraId="6FB12E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tipo     TEXT NOT NULL,</w:t>
      </w:r>
    </w:p>
    <w:p w14:paraId="2B753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mensaje  TEXT NOT NULL,</w:t>
      </w:r>
    </w:p>
    <w:p w14:paraId="61796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detalle  TEXT,</w:t>
      </w:r>
    </w:p>
    <w:p w14:paraId="5D836B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fecha    DATETIME DEFAULT CURRENT_TIMESTAMP</w:t>
      </w:r>
    </w:p>
    <w:p w14:paraId="77100A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890B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3087FB">
      <w:pPr>
        <w:keepNext w:val="0"/>
        <w:keepLines w:val="0"/>
        <w:widowControl/>
        <w:suppressLineNumbers w:val="0"/>
        <w:jc w:val="left"/>
      </w:pPr>
    </w:p>
    <w:p w14:paraId="7832E3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✏️ CORRECCIONES</w:t>
      </w:r>
    </w:p>
    <w:p w14:paraId="22ADB3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2BB8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correcciones (</w:t>
      </w:r>
    </w:p>
    <w:p w14:paraId="0964F0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         INTEGER PRIMARY KEY AUTOINCREMENT,</w:t>
      </w:r>
    </w:p>
    <w:p w14:paraId="3859A6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pregunta         TEXT NOT NULL,</w:t>
      </w:r>
    </w:p>
    <w:p w14:paraId="01BA9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respuesta_antigua TEXT,</w:t>
      </w:r>
    </w:p>
    <w:p w14:paraId="160AEC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respuesta_nueva  TEXT NOT NULL,</w:t>
      </w:r>
    </w:p>
    <w:p w14:paraId="4DBCE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fecha            DATETIME DEFAULT CURRENT_TIMESTAMP</w:t>
      </w:r>
    </w:p>
    <w:p w14:paraId="584AA3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6A5E8E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DF5780">
      <w:pPr>
        <w:keepNext w:val="0"/>
        <w:keepLines w:val="0"/>
        <w:widowControl/>
        <w:suppressLineNumbers w:val="0"/>
        <w:jc w:val="left"/>
      </w:pPr>
    </w:p>
    <w:p w14:paraId="4DA21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🧠 INTENCIONES (clave para IA futura)</w:t>
      </w:r>
    </w:p>
    <w:p w14:paraId="59B2E2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8D7E0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intenciones (</w:t>
      </w:r>
    </w:p>
    <w:p w14:paraId="52F14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        INTEGER PRIMARY KEY AUTOINCREMENT,</w:t>
      </w:r>
    </w:p>
    <w:p w14:paraId="7AEC6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texto_original  TEXT NOT NULL,</w:t>
      </w:r>
    </w:p>
    <w:p w14:paraId="78800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texto_limpio    TEXT NOT NULL,</w:t>
      </w:r>
    </w:p>
    <w:p w14:paraId="363D0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tipo            TEXT NOT NULL,</w:t>
      </w:r>
    </w:p>
    <w:p w14:paraId="68C363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confianza       REAL DEFAULT 0.0,</w:t>
      </w:r>
    </w:p>
    <w:p w14:paraId="2C5F6A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fecha           DATETIME DEFAULT CURRENT_TIMESTAMP</w:t>
      </w:r>
    </w:p>
    <w:p w14:paraId="5F7347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37B9C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0BCEF1">
      <w:pPr>
        <w:keepNext w:val="0"/>
        <w:keepLines w:val="0"/>
        <w:widowControl/>
        <w:suppressLineNumbers w:val="0"/>
        <w:jc w:val="left"/>
      </w:pPr>
    </w:p>
    <w:p w14:paraId="2D1813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👤 USUARIOS (futuro)</w:t>
      </w:r>
    </w:p>
    <w:p w14:paraId="2061C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53EB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usuarios (</w:t>
      </w:r>
    </w:p>
    <w:p w14:paraId="53EB35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        INTEGER PRIMARY KEY AUTOINCREMENT,</w:t>
      </w:r>
    </w:p>
    <w:p w14:paraId="356ED1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nombre          TEXT NOT NULL,</w:t>
      </w:r>
    </w:p>
    <w:p w14:paraId="63A556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fecha_registro  DATETIME DEFAULT CURRENT_TIMESTAMP</w:t>
      </w:r>
    </w:p>
    <w:p w14:paraId="62AF7E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58919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A575F6">
      <w:pPr>
        <w:keepNext w:val="0"/>
        <w:keepLines w:val="0"/>
        <w:widowControl/>
        <w:suppressLineNumbers w:val="0"/>
        <w:jc w:val="left"/>
      </w:pPr>
    </w:p>
    <w:p w14:paraId="76162C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🌐 RESULTADOS EXTERNOS (para external_service.py)</w:t>
      </w:r>
    </w:p>
    <w:p w14:paraId="138CF1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D8B0C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CREATE TABLE IF NOT EXISTS resultados_externos (</w:t>
      </w:r>
    </w:p>
    <w:p w14:paraId="19CE30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     INTEGER PRIMARY KEY AUTOINCREMENT,</w:t>
      </w:r>
    </w:p>
    <w:p w14:paraId="4CA5B3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query   TEXT NOT NULL,</w:t>
      </w:r>
    </w:p>
    <w:p w14:paraId="5E39B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resultado TEXT NOT NULL,</w:t>
      </w:r>
    </w:p>
    <w:p w14:paraId="66AB0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fuente  TEXT DEFAULT 'web',</w:t>
      </w:r>
    </w:p>
    <w:p w14:paraId="33A5AD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fecha   DATETIME DEFAULT CURRENT_TIMESTAMP</w:t>
      </w:r>
    </w:p>
    <w:p w14:paraId="63C7E1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7FBF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FEA05B">
      <w:pPr>
        <w:keepNext w:val="0"/>
        <w:keepLines w:val="0"/>
        <w:widowControl/>
        <w:suppressLineNumbers w:val="0"/>
        <w:jc w:val="left"/>
      </w:pPr>
    </w:p>
    <w:p w14:paraId="489AD8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FE8BF3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8960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DB293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CONOCIMIENTOS</w:t>
      </w:r>
    </w:p>
    <w:p w14:paraId="412CF2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C9B3398">
      <w:pPr>
        <w:keepNext w:val="0"/>
        <w:keepLines w:val="0"/>
        <w:widowControl/>
        <w:suppressLineNumbers w:val="0"/>
        <w:jc w:val="left"/>
      </w:pPr>
    </w:p>
    <w:p w14:paraId="1A615B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765621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"""Retorna lista de (pregunta, respuesta) de conocimientos activos."""</w:t>
      </w:r>
    </w:p>
    <w:p w14:paraId="633A6F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8E26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222C0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 pregunta, respuesta FROM conocimientos"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111E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4081E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01AA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guardar_conocimiento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794D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"""Inserta un nuevo conocimiento."""</w:t>
      </w:r>
    </w:p>
    <w:p w14:paraId="57909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DB40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06722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AB11D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conocimientos (pregunta, respuesta)</w:t>
      </w:r>
    </w:p>
    <w:p w14:paraId="33799D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?)</w:t>
      </w:r>
    </w:p>
    <w:p w14:paraId="478A88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D36E1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4F63D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0D1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5323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"""Alias semántico de guardar_conocimiento — usado por learning.py."""</w:t>
      </w:r>
    </w:p>
    <w:p w14:paraId="1905D9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guardar_conocimiento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C0ECE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37D0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actualizar_respuesta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95E91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"""Actualiza la respuesta de un conocimiento existente y lo marca como corregido."""</w:t>
      </w:r>
    </w:p>
    <w:p w14:paraId="21F8EE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B7CEF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2BE4A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D200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conocimientos</w:t>
      </w:r>
    </w:p>
    <w:p w14:paraId="481545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SET respuesta = ?, estado = 'corregido'</w:t>
      </w:r>
    </w:p>
    <w:p w14:paraId="60A7F0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pregunta = ?</w:t>
      </w:r>
    </w:p>
    <w:p w14:paraId="3E448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3DCA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5FC4FC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EC4E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marcar_pregunta_incorrecta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90151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"""Marca un conocimiento como incorrecto para revisión futura."""</w:t>
      </w:r>
    </w:p>
    <w:p w14:paraId="6F899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884DE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0658C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381C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conocimientos</w:t>
      </w:r>
    </w:p>
    <w:p w14:paraId="442A33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SET estado = 'incorrecto'</w:t>
      </w:r>
    </w:p>
    <w:p w14:paraId="19831D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pregunta = ?</w:t>
      </w:r>
    </w:p>
    <w:p w14:paraId="396EF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69154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BBABCE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ED98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incrementar_consulta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9837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"""Suma 1 a veces_consultada — útil para detectar preguntas frecuentes."""</w:t>
      </w:r>
    </w:p>
    <w:p w14:paraId="79C89C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FD63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F7F6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510B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conocimientos</w:t>
      </w:r>
    </w:p>
    <w:p w14:paraId="7BFBA0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SET veces_consultada = veces_consultada + 1</w:t>
      </w:r>
    </w:p>
    <w:p w14:paraId="10FAD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pregunta = ?</w:t>
      </w:r>
    </w:p>
    <w:p w14:paraId="18B5AA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6CCCB6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33016A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CD7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DBE2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COMANDOS</w:t>
      </w:r>
    </w:p>
    <w:p w14:paraId="41B599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DB4D3F9">
      <w:pPr>
        <w:keepNext w:val="0"/>
        <w:keepLines w:val="0"/>
        <w:widowControl/>
        <w:suppressLineNumbers w:val="0"/>
        <w:jc w:val="left"/>
      </w:pPr>
    </w:p>
    <w:p w14:paraId="062CE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62D6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"""Retorna todos los comandos activos con columnas nombradas."""</w:t>
      </w:r>
    </w:p>
    <w:p w14:paraId="389C49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E49B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70645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8B6F2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SELECT id, nombre, palabras_clave, accion,</w:t>
      </w:r>
    </w:p>
    <w:p w14:paraId="2EFE8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tipo, descripcion, prioridad, activo,</w:t>
      </w:r>
    </w:p>
    <w:p w14:paraId="67DED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veces_usado, fecha_creacion</w:t>
      </w:r>
    </w:p>
    <w:p w14:paraId="0357A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FROM comandos</w:t>
      </w:r>
    </w:p>
    <w:p w14:paraId="409E82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activo = 1</w:t>
      </w:r>
    </w:p>
    <w:p w14:paraId="709DB7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ORDER BY prioridad DESC</w:t>
      </w:r>
    </w:p>
    <w:p w14:paraId="6FABF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EC11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6D12C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105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BC58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"""Inserta un nuevo comando."""</w:t>
      </w:r>
    </w:p>
    <w:p w14:paraId="05EFB8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BF70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85A66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3706A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comandos (nombre, palabras_clave, accion, tipo, descripcion)</w:t>
      </w:r>
    </w:p>
    <w:p w14:paraId="4710E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?, ?, ?, ?)</w:t>
      </w:r>
    </w:p>
    <w:p w14:paraId="1EC38E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7790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7D194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4B19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marcar_comando_incorrecto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31031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"""Desactiva un comando marcándolo como inactivo."""</w:t>
      </w:r>
    </w:p>
    <w:p w14:paraId="2B321F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F69F2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4430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25D39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comandos SET activo = 0</w:t>
      </w:r>
    </w:p>
    <w:p w14:paraId="747FBD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nombre = ?</w:t>
      </w:r>
    </w:p>
    <w:p w14:paraId="3FDC9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51BD2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194C2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DFE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incrementar_uso_comando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BEB5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"""Suma 1 a veces_usado del comando — para estadísticas futuras."""</w:t>
      </w:r>
    </w:p>
    <w:p w14:paraId="7BB7C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AB59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21D4F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01A7F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comandos</w:t>
      </w:r>
    </w:p>
    <w:p w14:paraId="05A3CE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SET veces_usado = veces_usado + 1</w:t>
      </w:r>
    </w:p>
    <w:p w14:paraId="696A3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id = ?</w:t>
      </w:r>
    </w:p>
    <w:p w14:paraId="6ABD86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771C02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AFD90C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D08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714F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HISTORIAL</w:t>
      </w:r>
    </w:p>
    <w:p w14:paraId="2511D9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EDE7C75">
      <w:pPr>
        <w:keepNext w:val="0"/>
        <w:keepLines w:val="0"/>
        <w:widowControl/>
        <w:suppressLineNumbers w:val="0"/>
        <w:jc w:val="left"/>
      </w:pPr>
    </w:p>
    <w:p w14:paraId="30BF3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guardar_historial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entrada_limpia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0158E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C77C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cada interacción completa.</w:t>
      </w:r>
    </w:p>
    <w:p w14:paraId="39EA5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tanto el texto original como el limpio para aprendizaje futuro.</w:t>
      </w:r>
    </w:p>
    <w:p w14:paraId="48278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267F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D249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3DC7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ADF3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historial</w:t>
      </w:r>
    </w:p>
    <w:p w14:paraId="5CCD09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(entrada_original, entrada_limpia, respuesta, tipo, confianza)</w:t>
      </w:r>
    </w:p>
    <w:p w14:paraId="2CABE7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?, ?, ?, ?)</w:t>
      </w:r>
    </w:p>
    <w:p w14:paraId="70FE1F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entrada_limpia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06C73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D1E6E4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8D95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B18E5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INTENCIONES</w:t>
      </w:r>
    </w:p>
    <w:p w14:paraId="1BB331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C513230">
      <w:pPr>
        <w:keepNext w:val="0"/>
        <w:keepLines w:val="0"/>
        <w:widowControl/>
        <w:suppressLineNumbers w:val="0"/>
        <w:jc w:val="left"/>
      </w:pPr>
    </w:p>
    <w:p w14:paraId="5C466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guardar_intencion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874D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31CCC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cada intención detectada.</w:t>
      </w:r>
    </w:p>
    <w:p w14:paraId="6FB120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Almacena texto original Y limpio — crítico para entrenamiento futuro.</w:t>
      </w:r>
    </w:p>
    <w:p w14:paraId="738F9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F073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E3CDE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C0B3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E60E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intenciones</w:t>
      </w:r>
    </w:p>
    <w:p w14:paraId="0377E4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(texto_original, texto_limpio, tipo, confianza)</w:t>
      </w:r>
    </w:p>
    <w:p w14:paraId="429B97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?, ?, ?)</w:t>
      </w:r>
    </w:p>
    <w:p w14:paraId="45E3AF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texto_original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E9EBB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2D30D0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DC4D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CE91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LOGS</w:t>
      </w:r>
    </w:p>
    <w:p w14:paraId="00F1A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B7CF759">
      <w:pPr>
        <w:keepNext w:val="0"/>
        <w:keepLines w:val="0"/>
        <w:widowControl/>
        <w:suppressLineNumbers w:val="0"/>
        <w:jc w:val="left"/>
      </w:pPr>
    </w:p>
    <w:p w14:paraId="419FD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4BF05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"""Log general del sistema."""</w:t>
      </w:r>
    </w:p>
    <w:p w14:paraId="2DBBC9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6E589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8433E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73311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logs (tipo, mensaje, detalle)</w:t>
      </w:r>
    </w:p>
    <w:p w14:paraId="2BB7F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?, ?)</w:t>
      </w:r>
    </w:p>
    <w:p w14:paraId="2B12D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06588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24035B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EB8C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2F15D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8EA67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Log específico de ejecución de comando.</w:t>
      </w:r>
    </w:p>
    <w:p w14:paraId="73DFE2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registro: dict con id_comando, nombre, exito</w:t>
      </w:r>
    </w:p>
    <w:p w14:paraId="6496B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50DCC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"Comando ejecutado: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'nombre'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AABC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'id_comando'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exito=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'exito'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B589F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2373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E17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0EDE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22FB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Log específico de interacción con pregunta.</w:t>
      </w:r>
    </w:p>
    <w:p w14:paraId="0832C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registro: dict con pregunta, respuesta_usuario, correcta</w:t>
      </w:r>
    </w:p>
    <w:p w14:paraId="3F9A74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EB4BA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"Pregunta procesada: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'pregunta'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4328A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"correcta=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'correcta'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respuesta=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'respuesta_usuario'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83E2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4C404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1FF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3EE8E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2362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Log específico de error.</w:t>
      </w:r>
    </w:p>
    <w:p w14:paraId="18C0D1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registro: dict con tipo, item, descripcion</w:t>
      </w:r>
    </w:p>
    <w:p w14:paraId="23E29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8CBE8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en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'tipo'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'item'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5BE151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'descripcion'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FB5A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AA02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4DD5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8D0C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CORRECCIONES</w:t>
      </w:r>
    </w:p>
    <w:p w14:paraId="017CFF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B9C83FC">
      <w:pPr>
        <w:keepNext w:val="0"/>
        <w:keepLines w:val="0"/>
        <w:widowControl/>
        <w:suppressLineNumbers w:val="0"/>
        <w:jc w:val="left"/>
      </w:pPr>
    </w:p>
    <w:p w14:paraId="66CF27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respuesta_antigua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4C9A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"""Registra cuando el usuario corrige una respuesta de SARA."""</w:t>
      </w:r>
    </w:p>
    <w:p w14:paraId="6B5079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EF46D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04847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BE171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correcciones</w:t>
      </w:r>
    </w:p>
    <w:p w14:paraId="401057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(pregunta, respuesta_antigua, respuesta_nueva)</w:t>
      </w:r>
    </w:p>
    <w:p w14:paraId="565388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?, ?)</w:t>
      </w:r>
    </w:p>
    <w:p w14:paraId="00CC3C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respuesta_antigua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92180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E4999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C082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47B7B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RESULTADOS EXTERNOS</w:t>
      </w:r>
    </w:p>
    <w:p w14:paraId="378CD7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C786A5D">
      <w:pPr>
        <w:keepNext w:val="0"/>
        <w:keepLines w:val="0"/>
        <w:widowControl/>
        <w:suppressLineNumbers w:val="0"/>
        <w:jc w:val="left"/>
      </w:pPr>
    </w:p>
    <w:p w14:paraId="20760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agregar_respuesta_externa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9B7A3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6BB70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resultados de búsqueda web o scraping.</w:t>
      </w:r>
    </w:p>
    <w:p w14:paraId="25A8E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Usado por external_service.py</w:t>
      </w:r>
    </w:p>
    <w:p w14:paraId="1DA1E8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162C9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E446E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49AB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0EDE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INSERT INTO resultados_externos (query, resultado, fuente)</w:t>
      </w:r>
    </w:p>
    <w:p w14:paraId="17C35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VALUES (?, ?, ?)</w:t>
      </w:r>
    </w:p>
    <w:p w14:paraId="4E8C01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4BA91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24F1D49">
      <w:pPr>
        <w:keepNext w:val="0"/>
        <w:keepLines w:val="0"/>
        <w:widowControl/>
        <w:suppressLineNumbers w:val="0"/>
        <w:jc w:val="left"/>
      </w:pPr>
    </w:p>
    <w:p w14:paraId="3B5E59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3F9B1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VECTORES SEMÁNTICOS</w:t>
      </w:r>
    </w:p>
    <w:p w14:paraId="71265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F6EA879">
      <w:pPr>
        <w:keepNext w:val="0"/>
        <w:keepLines w:val="0"/>
        <w:widowControl/>
        <w:suppressLineNumbers w:val="0"/>
        <w:jc w:val="left"/>
      </w:pPr>
    </w:p>
    <w:p w14:paraId="19B180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guardar_vector_conocimiento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ECA0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C252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el vector semántico de una pregunta en conocimientos.</w:t>
      </w:r>
    </w:p>
    <w:p w14:paraId="4EC6C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vector: list[float] serializado como JSON string</w:t>
      </w:r>
    </w:p>
    <w:p w14:paraId="0E367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8F8F1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</w:p>
    <w:p w14:paraId="29955C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8492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C2CE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6EC74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conocimientos</w:t>
      </w:r>
    </w:p>
    <w:p w14:paraId="41B3E7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SET vector = ?</w:t>
      </w:r>
    </w:p>
    <w:p w14:paraId="1B703C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pregunta = ?</w:t>
      </w:r>
    </w:p>
    <w:p w14:paraId="7AD244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4A956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7CD1A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53D4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9127A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A9B5B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el vector semántico de un comando.</w:t>
      </w:r>
    </w:p>
    <w:p w14:paraId="74FE4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F8BF7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</w:p>
    <w:p w14:paraId="32FDC6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B06C3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98312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99B3F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UPDATE comandos</w:t>
      </w:r>
    </w:p>
    <w:p w14:paraId="41C391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SET vector = ?</w:t>
      </w:r>
    </w:p>
    <w:p w14:paraId="76B71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nombre = ?</w:t>
      </w:r>
    </w:p>
    <w:p w14:paraId="77B61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071C5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7CDA4A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1F0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obtener_vectores_conocimientos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552E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D0F08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lista de (pregunta, respuesta, vector) de conocimientos.</w:t>
      </w:r>
    </w:p>
    <w:p w14:paraId="78BAD4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Solo los que tienen vector generado.</w:t>
      </w:r>
    </w:p>
    <w:p w14:paraId="35E9D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4FF7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</w:p>
    <w:p w14:paraId="49A22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3EBA6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694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3CAF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SELECT pregunta, respuesta, vector</w:t>
      </w:r>
    </w:p>
    <w:p w14:paraId="49D586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FROM conocimientos</w:t>
      </w:r>
    </w:p>
    <w:p w14:paraId="12B6EF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vector IS NOT NULL</w:t>
      </w:r>
    </w:p>
    <w:p w14:paraId="7996A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5A6B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4929E3A">
      <w:pPr>
        <w:keepNext w:val="0"/>
        <w:keepLines w:val="0"/>
        <w:widowControl/>
        <w:suppressLineNumbers w:val="0"/>
        <w:jc w:val="left"/>
      </w:pPr>
    </w:p>
    <w:p w14:paraId="53858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733B9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2FBB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CC3B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F4B0A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178DA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3992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40D54A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</w:p>
    <w:p w14:paraId="0045378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1166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obtener_vectores_comandos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AF5A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7F02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lista de (nombre, vector, fila_completa) de comandos activos.</w:t>
      </w:r>
    </w:p>
    <w:p w14:paraId="37369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Solo los que tienen vector generado.</w:t>
      </w:r>
    </w:p>
    <w:p w14:paraId="29210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9C66A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</w:p>
    <w:p w14:paraId="1CD77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conectar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38152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CE2F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9341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SELECT id, nombre, palabras_clave, accion,</w:t>
      </w:r>
    </w:p>
    <w:p w14:paraId="53F7B3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tipo, descripcion, prioridad, activo,</w:t>
      </w:r>
    </w:p>
    <w:p w14:paraId="312912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veces_usado, vector</w:t>
      </w:r>
    </w:p>
    <w:p w14:paraId="313A1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FROM comandos</w:t>
      </w:r>
    </w:p>
    <w:p w14:paraId="4A17A0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activo = 1 AND vector IS NOT NULL</w:t>
      </w:r>
    </w:p>
    <w:p w14:paraId="04F08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63F9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DD9200B">
      <w:pPr>
        <w:keepNext w:val="0"/>
        <w:keepLines w:val="0"/>
        <w:widowControl/>
        <w:suppressLineNumbers w:val="0"/>
        <w:jc w:val="left"/>
      </w:pPr>
    </w:p>
    <w:p w14:paraId="518C1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23C3DD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2EFC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2E17F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D4EA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04855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50D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7793A3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</w:p>
    <w:p w14:paraId="399EBC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B2A22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INICIALIZACIÓN</w:t>
      </w:r>
    </w:p>
    <w:p w14:paraId="0B49F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7DD332B">
      <w:pPr>
        <w:keepNext w:val="0"/>
        <w:keepLines w:val="0"/>
        <w:widowControl/>
        <w:suppressLineNumbers w:val="0"/>
        <w:jc w:val="left"/>
      </w:pPr>
    </w:p>
    <w:p w14:paraId="302237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0FD57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crear_tablas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99D77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"Base de datos y tablas creadas correctamente."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868D53">
      <w:pPr>
        <w:rPr>
          <w:rFonts w:hint="default"/>
          <w:color w:val="0000FF"/>
          <w:lang w:val="es-MX"/>
        </w:rPr>
      </w:pPr>
    </w:p>
    <w:p w14:paraId="74DC17BE">
      <w:pPr>
        <w:rPr>
          <w:rFonts w:hint="default"/>
          <w:color w:val="0000FF"/>
          <w:lang w:val="es-MX"/>
        </w:rPr>
      </w:pPr>
    </w:p>
    <w:p w14:paraId="7AA60F1E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IO_MANAGER:</w:t>
      </w:r>
    </w:p>
    <w:p w14:paraId="2FC84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io_manager.py</w:t>
      </w:r>
    </w:p>
    <w:p w14:paraId="013BB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Módulo de entrada y salida de SARA</w:t>
      </w:r>
    </w:p>
    <w:p w14:paraId="32DE4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Todo lo que el usuario ve y escribe pasa por aquí</w:t>
      </w:r>
    </w:p>
    <w:p w14:paraId="61CE39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en el futuro se agrega GUI o voz, solo se modifica este archivo</w:t>
      </w:r>
    </w:p>
    <w:p w14:paraId="407E2B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46350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4D36D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ENTRADA</w:t>
      </w:r>
    </w:p>
    <w:p w14:paraId="6FE8EC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0D81371">
      <w:pPr>
        <w:keepNext w:val="0"/>
        <w:keepLines w:val="0"/>
        <w:widowControl/>
        <w:suppressLineNumbers w:val="0"/>
        <w:jc w:val="left"/>
      </w:pPr>
    </w:p>
    <w:p w14:paraId="764E98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66895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10D1D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Captura el texto que escribe el usuario.</w:t>
      </w:r>
    </w:p>
    <w:p w14:paraId="272AC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Maneja Ctrl+C para cerrar SARA limpiamente.</w:t>
      </w:r>
    </w:p>
    <w:p w14:paraId="2402E8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el texto tal cual — sin modificar.</w:t>
      </w:r>
    </w:p>
    <w:p w14:paraId="616962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(La normalización la hace brain.py)</w:t>
      </w:r>
    </w:p>
    <w:p w14:paraId="432153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08435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F790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"Tú: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16825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</w:t>
      </w:r>
    </w:p>
    <w:p w14:paraId="4DD6CF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E1C6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SARA: Hasta luego 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A0093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B97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EOFError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DEF11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Ocurre si la entrada se cierra inesperadamente (ej. pipe en terminal)</w:t>
      </w:r>
    </w:p>
    <w:p w14:paraId="1A6C76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SARA: Entrada cerrada. Hasta luego."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4290B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B190E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F32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136E7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SALIDA</w:t>
      </w:r>
    </w:p>
    <w:p w14:paraId="102950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4DF5EA9">
      <w:pPr>
        <w:keepNext w:val="0"/>
        <w:keepLines w:val="0"/>
        <w:widowControl/>
        <w:suppressLineNumbers w:val="0"/>
        <w:jc w:val="left"/>
      </w:pPr>
    </w:p>
    <w:p w14:paraId="297CDC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B6FCF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F5879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Muestra la respuesta de SARA al usuario.</w:t>
      </w:r>
    </w:p>
    <w:p w14:paraId="7E0FBF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Nombre alineado con lo que espera sara.py</w:t>
      </w:r>
    </w:p>
    <w:p w14:paraId="5C596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41699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"SARA: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DAB7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B4B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745F9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12FD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Muestra un mensaje de error al usuario.</w:t>
      </w:r>
    </w:p>
    <w:p w14:paraId="2928C8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8AA66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"SARA [ERROR]: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2196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CAFF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F27CC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D6FAA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Muestra el nivel de confianza de SARA en modo debug.</w:t>
      </w:r>
    </w:p>
    <w:p w14:paraId="6A92FE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Solo usar durante desarrollo — desactivar en producción.</w:t>
      </w:r>
    </w:p>
    <w:p w14:paraId="04035C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Ejemplo: SARA [confianza: 87.5%]</w:t>
      </w:r>
    </w:p>
    <w:p w14:paraId="205E2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ED5C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porcentaje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confianza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CDDEE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"SARA [confianza: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porcentaje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C79B0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9EA1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mostrar_bienvenida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C15E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118F6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Mensaje inicial al arrancar SARA.</w:t>
      </w:r>
    </w:p>
    <w:p w14:paraId="67FD9B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Centralizado aquí para fácil personalización futura.</w:t>
      </w:r>
    </w:p>
    <w:p w14:paraId="3B2263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9F8A0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5164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SARA — Sistema Avanzado de Respuesta"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6E27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Escribe 'salir' para cerrar"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AC9A6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C1784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0E1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6A27B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C928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Separador visual entre interacciones.</w:t>
      </w:r>
    </w:p>
    <w:p w14:paraId="112870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Opcional — útil para conversaciones largas.</w:t>
      </w:r>
    </w:p>
    <w:p w14:paraId="0AE6D5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FE4C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5B675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70E6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F101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COMANDOS ESPECIALES DE SALIDA</w:t>
      </w:r>
    </w:p>
    <w:p w14:paraId="1C296E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F3806D2">
      <w:pPr>
        <w:keepNext w:val="0"/>
        <w:keepLines w:val="0"/>
        <w:widowControl/>
        <w:suppressLineNumbers w:val="0"/>
        <w:jc w:val="left"/>
      </w:pPr>
    </w:p>
    <w:p w14:paraId="726B9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PALABRAS_SALIDA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"salir"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"adios"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"chao"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"bye"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7654770">
      <w:pPr>
        <w:keepNext w:val="0"/>
        <w:keepLines w:val="0"/>
        <w:widowControl/>
        <w:suppressLineNumbers w:val="0"/>
        <w:jc w:val="left"/>
      </w:pPr>
    </w:p>
    <w:p w14:paraId="09BA9F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es_comando_salida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D21F8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F74A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si el usuario quiere cerrar SARA.</w:t>
      </w:r>
    </w:p>
    <w:p w14:paraId="779EFE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Centralizado aquí para no repetir lógica en sara.py</w:t>
      </w:r>
    </w:p>
    <w:p w14:paraId="1D6DF3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Normaliza a minúsculas y quita espacios antes de comparar.</w:t>
      </w:r>
    </w:p>
    <w:p w14:paraId="18668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876E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PALABRAS_SALIDA</w:t>
      </w:r>
    </w:p>
    <w:p w14:paraId="7CCF6B1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536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mostrar_despedida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54CB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E1A3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Mensaje de cierre de SARA.</w:t>
      </w:r>
    </w:p>
    <w:p w14:paraId="71CD9D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F9D3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"SARA: Hasta luego 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06F7F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912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1C5CE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FLUJO DE APRENDIZAJE INTERACTIVO</w:t>
      </w:r>
    </w:p>
    <w:p w14:paraId="7403FB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B18CE96">
      <w:pPr>
        <w:keepNext w:val="0"/>
        <w:keepLines w:val="0"/>
        <w:widowControl/>
        <w:suppressLineNumbers w:val="0"/>
        <w:jc w:val="left"/>
      </w:pPr>
    </w:p>
    <w:p w14:paraId="2504FF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preguntar_si_no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0996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B9394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Hace una pregunta de si/no al usuario.</w:t>
      </w:r>
    </w:p>
    <w:p w14:paraId="29900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Acepta variantes: si/s/yes/y — no/n</w:t>
      </w:r>
    </w:p>
    <w:p w14:paraId="34C595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True si acepta, False si rechaza</w:t>
      </w:r>
    </w:p>
    <w:p w14:paraId="7CD40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6B4FA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E1EE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F0C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"SARA: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(si/no):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93BBD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D77B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3E0A7C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1EA6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45DFE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428A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"SARA: Por favor responde 'si' o 'no'."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1C6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1B0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43B8CE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915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solicitar_respuesta_nueva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E247B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461E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Solicita al usuario la respuesta correcta para una pregunta.</w:t>
      </w:r>
    </w:p>
    <w:p w14:paraId="075A68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str con la respuesta, o None si cancela</w:t>
      </w:r>
    </w:p>
    <w:p w14:paraId="599AD9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F24DB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D641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"SARA: Escribe la respuesta (o 'cancelar' para omitir):"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8434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CF099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"cancelar"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E19AC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B057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respuesta</w:t>
      </w:r>
    </w:p>
    <w:p w14:paraId="75280B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F3A9B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9163EB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0F96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solicitar_datos_comando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E4EF2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689EB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Solicita al usuario los datos para registrar un nuevo comando.</w:t>
      </w:r>
    </w:p>
    <w:p w14:paraId="722B52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los datos, o None si cancela</w:t>
      </w:r>
    </w:p>
    <w:p w14:paraId="06A81D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22F40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7E8D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"SARA: Vamos a registrar el comando."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37B0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    Escribe 'cancelar' en cualquier momento para omitir.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310158">
      <w:pPr>
        <w:keepNext w:val="0"/>
        <w:keepLines w:val="0"/>
        <w:widowControl/>
        <w:suppressLineNumbers w:val="0"/>
        <w:jc w:val="left"/>
      </w:pPr>
    </w:p>
    <w:p w14:paraId="44310C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Acción (URL, ruta o comando):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EC2E8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"cancelar"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F06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D6EACA5">
      <w:pPr>
        <w:keepNext w:val="0"/>
        <w:keepLines w:val="0"/>
        <w:widowControl/>
        <w:suppressLineNumbers w:val="0"/>
        <w:jc w:val="left"/>
      </w:pPr>
    </w:p>
    <w:p w14:paraId="7943C3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Tipo de comando:"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CE95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   [1] web    (abrir página)"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FD1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   [2] app    (abrir aplicación)"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3DBD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   [3] sistema (comando de terminal)"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CE2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tipo_opcion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Elige 1, 2 o 3: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A97A574">
      <w:pPr>
        <w:keepNext w:val="0"/>
        <w:keepLines w:val="0"/>
        <w:widowControl/>
        <w:suppressLineNumbers w:val="0"/>
        <w:jc w:val="left"/>
      </w:pPr>
    </w:p>
    <w:p w14:paraId="075739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BA67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tipo_opcion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750FF1">
      <w:pPr>
        <w:keepNext w:val="0"/>
        <w:keepLines w:val="0"/>
        <w:widowControl/>
        <w:suppressLineNumbers w:val="0"/>
        <w:jc w:val="left"/>
      </w:pPr>
    </w:p>
    <w:p w14:paraId="0EE85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F561A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"SARA: Opción inválida. Cancelando."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0EA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A47126D">
      <w:pPr>
        <w:keepNext w:val="0"/>
        <w:keepLines w:val="0"/>
        <w:widowControl/>
        <w:suppressLineNumbers w:val="0"/>
        <w:jc w:val="left"/>
      </w:pPr>
    </w:p>
    <w:p w14:paraId="3F378A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Palabras clave (ej: 'abre chrome, navegar'):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3B9B2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→ Descripción breve (opcional):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7F89DDB">
      <w:pPr>
        <w:keepNext w:val="0"/>
        <w:keepLines w:val="0"/>
        <w:widowControl/>
        <w:suppressLineNumbers w:val="0"/>
        <w:jc w:val="left"/>
      </w:pPr>
    </w:p>
    <w:p w14:paraId="18713A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9978C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1BB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032E9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"palabras_clave"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F7A3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"descripcion"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descripcion</w:t>
      </w:r>
    </w:p>
    <w:p w14:paraId="53FCFE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62E2725">
      <w:pPr>
        <w:keepNext w:val="0"/>
        <w:keepLines w:val="0"/>
        <w:widowControl/>
        <w:suppressLineNumbers w:val="0"/>
        <w:jc w:val="left"/>
      </w:pPr>
    </w:p>
    <w:p w14:paraId="430E7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10901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452E140">
      <w:pPr>
        <w:rPr>
          <w:rFonts w:hint="default"/>
          <w:color w:val="0000FF"/>
          <w:lang w:val="es-MX"/>
        </w:rPr>
      </w:pPr>
    </w:p>
    <w:p w14:paraId="644526D6">
      <w:pPr>
        <w:rPr>
          <w:rFonts w:hint="default"/>
          <w:color w:val="0000FF"/>
          <w:lang w:val="es-MX"/>
        </w:rPr>
      </w:pPr>
    </w:p>
    <w:p w14:paraId="6D408CF5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EXTERNAL_SERVICE:</w:t>
      </w:r>
    </w:p>
    <w:p w14:paraId="6B4C80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external_service.py</w:t>
      </w:r>
    </w:p>
    <w:p w14:paraId="12BE08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Módulo de servicios externos de SARA</w:t>
      </w:r>
    </w:p>
    <w:p w14:paraId="747B5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Responsable de: búsquedas web, scraping de tablas,</w:t>
      </w:r>
    </w:p>
    <w:p w14:paraId="5CA7B7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y guardado de resultados externos en BD</w:t>
      </w:r>
    </w:p>
    <w:p w14:paraId="57550E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Diseñado para escalar hacia APIs reales en el futuro</w:t>
      </w:r>
    </w:p>
    <w:p w14:paraId="768FF0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4EB3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requests</w:t>
      </w:r>
    </w:p>
    <w:p w14:paraId="60DA9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urllib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quote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urlparse</w:t>
      </w:r>
    </w:p>
    <w:p w14:paraId="11612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3ED48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agregar_respuesta_externa</w:t>
      </w:r>
    </w:p>
    <w:p w14:paraId="15C77B00">
      <w:pPr>
        <w:keepNext w:val="0"/>
        <w:keepLines w:val="0"/>
        <w:widowControl/>
        <w:suppressLineNumbers w:val="0"/>
        <w:jc w:val="left"/>
      </w:pPr>
    </w:p>
    <w:p w14:paraId="51DF5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662E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</w:t>
      </w:r>
    </w:p>
    <w:p w14:paraId="22C1C9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EDA6FA3">
      <w:pPr>
        <w:keepNext w:val="0"/>
        <w:keepLines w:val="0"/>
        <w:widowControl/>
        <w:suppressLineNumbers w:val="0"/>
        <w:jc w:val="left"/>
      </w:pPr>
    </w:p>
    <w:p w14:paraId="1F22D0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Tiempo máximo de espera por respuesta externa (segundos)</w:t>
      </w:r>
    </w:p>
    <w:p w14:paraId="7688DB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</w:p>
    <w:p w14:paraId="6D87E5E5">
      <w:pPr>
        <w:keepNext w:val="0"/>
        <w:keepLines w:val="0"/>
        <w:widowControl/>
        <w:suppressLineNumbers w:val="0"/>
        <w:jc w:val="left"/>
      </w:pPr>
    </w:p>
    <w:p w14:paraId="1B1DE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Headers para simular navegador — evita bloqueos básicos de scraping</w:t>
      </w:r>
    </w:p>
    <w:p w14:paraId="04CCA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47D6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"User-Agent"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(</w:t>
      </w:r>
    </w:p>
    <w:p w14:paraId="34325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"Mozilla/5.0 (Windows NT 10.0; Win64; x64) "</w:t>
      </w:r>
    </w:p>
    <w:p w14:paraId="09BA8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"AppleWebKit/537.36 (KHTML, like Gecko) "</w:t>
      </w:r>
    </w:p>
    <w:p w14:paraId="7BA67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"Chrome/120.0.0.0 Safari/537.36"</w:t>
      </w:r>
    </w:p>
    <w:p w14:paraId="5C450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347B2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BF2F6E6">
      <w:pPr>
        <w:keepNext w:val="0"/>
        <w:keepLines w:val="0"/>
        <w:widowControl/>
        <w:suppressLineNumbers w:val="0"/>
        <w:jc w:val="left"/>
      </w:pPr>
    </w:p>
    <w:p w14:paraId="73D28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Indica si el módulo está en modo real o mock</w:t>
      </w:r>
    </w:p>
    <w:p w14:paraId="27B4EE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MODO_MOCK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← Cambiar a False cuando se integre API real</w:t>
      </w:r>
    </w:p>
    <w:p w14:paraId="41E3DD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556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541D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VALIDACIÓN DE URLs</w:t>
      </w:r>
    </w:p>
    <w:p w14:paraId="6B54D7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27CED67">
      <w:pPr>
        <w:keepNext w:val="0"/>
        <w:keepLines w:val="0"/>
        <w:widowControl/>
        <w:suppressLineNumbers w:val="0"/>
        <w:jc w:val="left"/>
      </w:pPr>
    </w:p>
    <w:p w14:paraId="77396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_es_url_valida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E3CD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2419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Verifica que una URL tenga esquema y dominio válidos.</w:t>
      </w:r>
    </w:p>
    <w:p w14:paraId="3AC21E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bool</w:t>
      </w:r>
    </w:p>
    <w:p w14:paraId="46475B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DDF9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E6473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urlparse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BFDD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.scheme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.netloc])</w:t>
      </w:r>
    </w:p>
    <w:p w14:paraId="34A7D0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2F076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67B64A1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9949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_normalizar_url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11BBD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3C9B1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Agrega https:// si la URL no tiene esquema.</w:t>
      </w:r>
    </w:p>
    <w:p w14:paraId="19214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902A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183E9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</w:p>
    <w:p w14:paraId="011CBB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</w:p>
    <w:p w14:paraId="5E0D575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D1DA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8D1A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BÚSQUEDA WEB</w:t>
      </w:r>
    </w:p>
    <w:p w14:paraId="6FADBB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0E307CF">
      <w:pPr>
        <w:keepNext w:val="0"/>
        <w:keepLines w:val="0"/>
        <w:widowControl/>
        <w:suppressLineNumbers w:val="0"/>
        <w:jc w:val="left"/>
      </w:pPr>
    </w:p>
    <w:p w14:paraId="2D9E21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985C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B359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Realiza una búsqueda web para la query dada.</w:t>
      </w:r>
    </w:p>
    <w:p w14:paraId="4B153D1F">
      <w:pPr>
        <w:keepNext w:val="0"/>
        <w:keepLines w:val="0"/>
        <w:widowControl/>
        <w:suppressLineNumbers w:val="0"/>
        <w:jc w:val="left"/>
      </w:pPr>
    </w:p>
    <w:p w14:paraId="6B570C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FASE ACTUAL: Modo mock — retorna resultados simulados</w:t>
      </w:r>
    </w:p>
    <w:p w14:paraId="6D559E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y los guarda en BD para trazabilidad.</w:t>
      </w:r>
    </w:p>
    <w:p w14:paraId="791F4399">
      <w:pPr>
        <w:keepNext w:val="0"/>
        <w:keepLines w:val="0"/>
        <w:widowControl/>
        <w:suppressLineNumbers w:val="0"/>
        <w:jc w:val="left"/>
      </w:pPr>
    </w:p>
    <w:p w14:paraId="35E6BF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FASE FUTURA: Integrar API real (DuckDuckGo, SerpAPI, etc.)</w:t>
      </w:r>
    </w:p>
    <w:p w14:paraId="43817921">
      <w:pPr>
        <w:keepNext w:val="0"/>
        <w:keepLines w:val="0"/>
        <w:widowControl/>
        <w:suppressLineNumbers w:val="0"/>
        <w:jc w:val="left"/>
      </w:pPr>
    </w:p>
    <w:p w14:paraId="54AB77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resultado</w:t>
      </w:r>
    </w:p>
    <w:p w14:paraId="0706C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145D9F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"exito":      bool,</w:t>
      </w:r>
    </w:p>
    <w:p w14:paraId="2AF8D4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"resultados": list[str],</w:t>
      </w:r>
    </w:p>
    <w:p w14:paraId="28678A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"fuente":     str,</w:t>
      </w:r>
    </w:p>
    <w:p w14:paraId="2854E3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"modo":       "mock" | "real"</w:t>
      </w:r>
    </w:p>
    <w:p w14:paraId="1A7A6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090B0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9D1D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626C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.strip():</w:t>
      </w:r>
    </w:p>
    <w:p w14:paraId="5D9F3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"ninguna"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"Búsqueda vacía."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44DF2B">
      <w:pPr>
        <w:keepNext w:val="0"/>
        <w:keepLines w:val="0"/>
        <w:widowControl/>
        <w:suppressLineNumbers w:val="0"/>
        <w:jc w:val="left"/>
      </w:pPr>
    </w:p>
    <w:p w14:paraId="59591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</w:t>
      </w:r>
    </w:p>
    <w:p w14:paraId="74630F85">
      <w:pPr>
        <w:keepNext w:val="0"/>
        <w:keepLines w:val="0"/>
        <w:widowControl/>
        <w:suppressLineNumbers w:val="0"/>
        <w:jc w:val="left"/>
      </w:pPr>
    </w:p>
    <w:p w14:paraId="78DC00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MODO_MOCK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D19DB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_buscar_mock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D3D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E0273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_buscar_real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2FABE2">
      <w:pPr>
        <w:keepNext w:val="0"/>
        <w:keepLines w:val="0"/>
        <w:widowControl/>
        <w:suppressLineNumbers w:val="0"/>
        <w:jc w:val="left"/>
      </w:pPr>
    </w:p>
    <w:p w14:paraId="554C28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702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9C8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0BCDA10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ABC9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_buscar_mock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CB3A5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070DF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Modo simulado — útil para desarrollo y pruebas</w:t>
      </w:r>
    </w:p>
    <w:p w14:paraId="5D1A8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sin depender de conexión a internet.</w:t>
      </w:r>
    </w:p>
    <w:p w14:paraId="6D928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los resultados en BD igual que el modo real.</w:t>
      </w:r>
    </w:p>
    <w:p w14:paraId="29B825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F42BE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76BBA9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"[MOCK] Resultado 1 para: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55012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"[MOCK] Resultado 2 para: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7CA4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"[MOCK] Resultado 3 para: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14828C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</w:t>
      </w:r>
    </w:p>
    <w:p w14:paraId="0416A8FC">
      <w:pPr>
        <w:keepNext w:val="0"/>
        <w:keepLines w:val="0"/>
        <w:widowControl/>
        <w:suppressLineNumbers w:val="0"/>
        <w:jc w:val="left"/>
      </w:pPr>
    </w:p>
    <w:p w14:paraId="45AD75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Guardar en BD aunque sea mock — trazabilidad de búsquedas</w:t>
      </w:r>
    </w:p>
    <w:p w14:paraId="6329A0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guardar_resultados_web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E24458">
      <w:pPr>
        <w:keepNext w:val="0"/>
        <w:keepLines w:val="0"/>
        <w:widowControl/>
        <w:suppressLineNumbers w:val="0"/>
        <w:jc w:val="left"/>
      </w:pPr>
    </w:p>
    <w:p w14:paraId="4129A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E7A7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933C8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"Búsqueda mock: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9B7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resultados simulados"</w:t>
      </w:r>
    </w:p>
    <w:p w14:paraId="11DF22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486594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0A2C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E98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_buscar_real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F5BC7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80D9F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Modo real — placeholder para integración futura con API.</w:t>
      </w:r>
    </w:p>
    <w:p w14:paraId="759EA2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Estructura lista para conectar DuckDuckGo Instant Answer API,</w:t>
      </w:r>
    </w:p>
    <w:p w14:paraId="4CBDBD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SerpAPI, Google Custom Search, etc.</w:t>
      </w:r>
    </w:p>
    <w:p w14:paraId="20CAF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820CC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FUTURO: Implementar llamada real a API aquí</w:t>
      </w:r>
    </w:p>
    <w:p w14:paraId="73093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Ejemplo con DuckDuckGo (sin API key):</w:t>
      </w:r>
    </w:p>
    <w:p w14:paraId="3F33B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url = f"https://api.duckduckgo.com/?q={quote(query)}&amp;format=json"</w:t>
      </w:r>
    </w:p>
    <w:p w14:paraId="5921A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response = requests.get(url, headers=HEADERS, timeout=TIMEOUT)</w:t>
      </w:r>
    </w:p>
    <w:p w14:paraId="653F7E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data = response.json()</w:t>
      </w:r>
    </w:p>
    <w:p w14:paraId="3A76B47D">
      <w:pPr>
        <w:keepNext w:val="0"/>
        <w:keepLines w:val="0"/>
        <w:widowControl/>
        <w:suppressLineNumbers w:val="0"/>
        <w:jc w:val="left"/>
      </w:pPr>
    </w:p>
    <w:p w14:paraId="690DC1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"Modo real no implementado aún — usando mock."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0F6B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_buscar_mock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163A7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433F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B6F9C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SCRAPING DE TABLAS</w:t>
      </w:r>
    </w:p>
    <w:p w14:paraId="5CA5D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0AAF1F6">
      <w:pPr>
        <w:keepNext w:val="0"/>
        <w:keepLines w:val="0"/>
        <w:widowControl/>
        <w:suppressLineNumbers w:val="0"/>
        <w:jc w:val="left"/>
      </w:pPr>
    </w:p>
    <w:p w14:paraId="429E5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scrapear_tabla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68B15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8890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Extrae una tabla HTML de una página web.</w:t>
      </w:r>
    </w:p>
    <w:p w14:paraId="1D1C7640">
      <w:pPr>
        <w:keepNext w:val="0"/>
        <w:keepLines w:val="0"/>
        <w:widowControl/>
        <w:suppressLineNumbers w:val="0"/>
        <w:jc w:val="left"/>
      </w:pPr>
    </w:p>
    <w:p w14:paraId="3B678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Requiere: pip install pandas lxml html5lib</w:t>
      </w:r>
    </w:p>
    <w:p w14:paraId="68245EB9">
      <w:pPr>
        <w:keepNext w:val="0"/>
        <w:keepLines w:val="0"/>
        <w:widowControl/>
        <w:suppressLineNumbers w:val="0"/>
        <w:jc w:val="left"/>
      </w:pPr>
    </w:p>
    <w:p w14:paraId="290851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resultado</w:t>
      </w:r>
    </w:p>
    <w:p w14:paraId="0D4EB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D54D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"exito":    bool,</w:t>
      </w:r>
    </w:p>
    <w:p w14:paraId="65DCFA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"tabla":    list[dict] | None,   ← filas como lista de dicts</w:t>
      </w:r>
    </w:p>
    <w:p w14:paraId="386082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"resumen":  str,</w:t>
      </w:r>
    </w:p>
    <w:p w14:paraId="4B8EE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"columnas": list[str] | None,</w:t>
      </w:r>
    </w:p>
    <w:p w14:paraId="468759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"fuente":   str</w:t>
      </w:r>
    </w:p>
    <w:p w14:paraId="72277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F18F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9A94F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2EB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Validar y normalizar URL</w:t>
      </w:r>
    </w:p>
    <w:p w14:paraId="12ECC0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_normalizar_url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CDD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_es_url_valida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83D3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"URL inválida: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D0C18F">
      <w:pPr>
        <w:keepNext w:val="0"/>
        <w:keepLines w:val="0"/>
        <w:widowControl/>
        <w:suppressLineNumbers w:val="0"/>
        <w:jc w:val="left"/>
      </w:pPr>
    </w:p>
    <w:p w14:paraId="505EF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Importar pandas aquí — no todos los entornos lo tienen</w:t>
      </w:r>
    </w:p>
    <w:p w14:paraId="3B2505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C90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</w:p>
    <w:p w14:paraId="5EDF18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60E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"pandas no instalado"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"pip install pandas lxml html5lib"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8C98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"pandas no está instalado."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3D03B0">
      <w:pPr>
        <w:keepNext w:val="0"/>
        <w:keepLines w:val="0"/>
        <w:widowControl/>
        <w:suppressLineNumbers w:val="0"/>
        <w:jc w:val="left"/>
      </w:pPr>
    </w:p>
    <w:p w14:paraId="4B5A7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"Scraping tabla en: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"índice: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5F244C">
      <w:pPr>
        <w:keepNext w:val="0"/>
        <w:keepLines w:val="0"/>
        <w:widowControl/>
        <w:suppressLineNumbers w:val="0"/>
        <w:jc w:val="left"/>
      </w:pPr>
    </w:p>
    <w:p w14:paraId="75ECEF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Extraer tablas</w:t>
      </w:r>
    </w:p>
    <w:p w14:paraId="7425AA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read_html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attrs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BEB8D5">
      <w:pPr>
        <w:keepNext w:val="0"/>
        <w:keepLines w:val="0"/>
        <w:widowControl/>
        <w:suppressLineNumbers w:val="0"/>
        <w:jc w:val="left"/>
      </w:pPr>
    </w:p>
    <w:p w14:paraId="3828C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7A98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se encontraron tablas en la página."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716D70">
      <w:pPr>
        <w:keepNext w:val="0"/>
        <w:keepLines w:val="0"/>
        <w:widowControl/>
        <w:suppressLineNumbers w:val="0"/>
        <w:jc w:val="left"/>
      </w:pPr>
    </w:p>
    <w:p w14:paraId="665E3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9C504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7FAE3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37E1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"Índice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inválido. La página tiene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tabla(s)."</w:t>
      </w:r>
    </w:p>
    <w:p w14:paraId="64C58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4BBC7520">
      <w:pPr>
        <w:keepNext w:val="0"/>
        <w:keepLines w:val="0"/>
        <w:widowControl/>
        <w:suppressLineNumbers w:val="0"/>
        <w:jc w:val="left"/>
      </w:pPr>
    </w:p>
    <w:p w14:paraId="6DEC8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71ACDE4">
      <w:pPr>
        <w:keepNext w:val="0"/>
        <w:keepLines w:val="0"/>
        <w:widowControl/>
        <w:suppressLineNumbers w:val="0"/>
        <w:jc w:val="left"/>
      </w:pPr>
    </w:p>
    <w:p w14:paraId="2EE132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Convertir a lista de dicts — más manejable que DataFrame</w:t>
      </w:r>
    </w:p>
    <w:p w14:paraId="1C5561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orient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"records"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2D7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55BF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resumen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"Tabla con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filas 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columnas: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3550C7A5">
      <w:pPr>
        <w:keepNext w:val="0"/>
        <w:keepLines w:val="0"/>
        <w:widowControl/>
        <w:suppressLineNumbers w:val="0"/>
        <w:jc w:val="left"/>
      </w:pPr>
    </w:p>
    <w:p w14:paraId="3B5BE9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"Tabla extraída: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resumen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C618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resumen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columnas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6EB940">
      <w:pPr>
        <w:keepNext w:val="0"/>
        <w:keepLines w:val="0"/>
        <w:widowControl/>
        <w:suppressLineNumbers w:val="0"/>
        <w:jc w:val="left"/>
      </w:pPr>
    </w:p>
    <w:p w14:paraId="05CD6C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EC24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68AA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al scrapear: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B591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538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17F1F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GUARDADO EN BASE DE DATOS</w:t>
      </w:r>
    </w:p>
    <w:p w14:paraId="4A9F47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0850660">
      <w:pPr>
        <w:keepNext w:val="0"/>
        <w:keepLines w:val="0"/>
        <w:widowControl/>
        <w:suppressLineNumbers w:val="0"/>
        <w:jc w:val="left"/>
      </w:pPr>
    </w:p>
    <w:p w14:paraId="1E98B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guardar_resultados_web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1C44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6C033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Guarda resultados de búsqueda o scraping en la BD.</w:t>
      </w:r>
    </w:p>
    <w:p w14:paraId="5E25A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Cada resultado se guarda como registro individual.</w:t>
      </w:r>
    </w:p>
    <w:p w14:paraId="43925CF8">
      <w:pPr>
        <w:keepNext w:val="0"/>
        <w:keepLines w:val="0"/>
        <w:widowControl/>
        <w:suppressLineNumbers w:val="0"/>
        <w:jc w:val="left"/>
      </w:pPr>
    </w:p>
    <w:p w14:paraId="2DF0C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query:      término buscado</w:t>
      </w:r>
    </w:p>
    <w:p w14:paraId="2B77C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resultados: list[str] con los resultados</w:t>
      </w:r>
    </w:p>
    <w:p w14:paraId="293F3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fuente:     "web" | "mock" | "scraping" | nombre de API</w:t>
      </w:r>
    </w:p>
    <w:p w14:paraId="4428CF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DA2B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8C4D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BA0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hay resultados para guardar."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483E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"Lista de resultados vacía."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F1EE07">
      <w:pPr>
        <w:keepNext w:val="0"/>
        <w:keepLines w:val="0"/>
        <w:widowControl/>
        <w:suppressLineNumbers w:val="0"/>
        <w:jc w:val="left"/>
      </w:pPr>
    </w:p>
    <w:p w14:paraId="54267D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guardados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756DD6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FF768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9ABF0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agregar_respuesta_externa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4FDB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guardados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6999A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371F9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guardando resultado: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0F72CAFB">
      <w:pPr>
        <w:keepNext w:val="0"/>
        <w:keepLines w:val="0"/>
        <w:widowControl/>
        <w:suppressLineNumbers w:val="0"/>
        <w:jc w:val="left"/>
      </w:pPr>
    </w:p>
    <w:p w14:paraId="1E4C59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B78A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DB47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"Resultados guardados: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guardados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E0D15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"query: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' fuente: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4A7D8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297854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4B8064">
      <w:pPr>
        <w:keepNext w:val="0"/>
        <w:keepLines w:val="0"/>
        <w:widowControl/>
        <w:suppressLineNumbers w:val="0"/>
        <w:jc w:val="left"/>
      </w:pPr>
    </w:p>
    <w:p w14:paraId="629F75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6EF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16F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227E9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407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guardar_tabla_bd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54A73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89FF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Extrae una tabla de una URL y la guarda en la BD.</w:t>
      </w:r>
    </w:p>
    <w:p w14:paraId="050B5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Combina scrapear_tabla() + guardar_resultados_web()</w:t>
      </w:r>
    </w:p>
    <w:p w14:paraId="473CE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C0AEA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0F74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scrapear_tabla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indice_tabla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B5A983">
      <w:pPr>
        <w:keepNext w:val="0"/>
        <w:keepLines w:val="0"/>
        <w:widowControl/>
        <w:suppressLineNumbers w:val="0"/>
        <w:jc w:val="left"/>
      </w:pPr>
    </w:p>
    <w:p w14:paraId="79B5D5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7DED5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</w:p>
    <w:p w14:paraId="25C37966">
      <w:pPr>
        <w:keepNext w:val="0"/>
        <w:keepLines w:val="0"/>
        <w:widowControl/>
        <w:suppressLineNumbers w:val="0"/>
        <w:jc w:val="left"/>
      </w:pPr>
    </w:p>
    <w:p w14:paraId="04472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"tabla"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6D290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guardar_resultados_web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BE17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86AA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F29C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"scraping"</w:t>
      </w:r>
    </w:p>
    <w:p w14:paraId="47ED7F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34A4454E">
      <w:pPr>
        <w:keepNext w:val="0"/>
        <w:keepLines w:val="0"/>
        <w:widowControl/>
        <w:suppressLineNumbers w:val="0"/>
        <w:jc w:val="left"/>
      </w:pPr>
    </w:p>
    <w:p w14:paraId="4BE89C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"Tabla guardada en BD desde: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5A79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"scraping"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C80017">
      <w:pPr>
        <w:keepNext w:val="0"/>
        <w:keepLines w:val="0"/>
        <w:widowControl/>
        <w:suppressLineNumbers w:val="0"/>
        <w:jc w:val="left"/>
      </w:pPr>
    </w:p>
    <w:p w14:paraId="1EB2F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2201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5E6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6D06BE2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5B26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6EFBA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VERIFICACIÓN DE CONECTIVIDAD</w:t>
      </w:r>
    </w:p>
    <w:p w14:paraId="50AF3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1803853">
      <w:pPr>
        <w:keepNext w:val="0"/>
        <w:keepLines w:val="0"/>
        <w:widowControl/>
        <w:suppressLineNumbers w:val="0"/>
        <w:jc w:val="left"/>
      </w:pPr>
    </w:p>
    <w:p w14:paraId="04751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verificar_conexion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url_prueba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"https://www.google.com"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5E268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C4C5C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Verifica si SARA tiene acceso a internet.</w:t>
      </w:r>
    </w:p>
    <w:p w14:paraId="50BF3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Útil antes de intentar búsquedas reales.</w:t>
      </w:r>
    </w:p>
    <w:p w14:paraId="25E74375">
      <w:pPr>
        <w:keepNext w:val="0"/>
        <w:keepLines w:val="0"/>
        <w:widowControl/>
        <w:suppressLineNumbers w:val="0"/>
        <w:jc w:val="left"/>
      </w:pPr>
    </w:p>
    <w:p w14:paraId="65B710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bool</w:t>
      </w:r>
    </w:p>
    <w:p w14:paraId="24D548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3ED2E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52F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url_prueba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6782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tiene_conexion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</w:p>
    <w:p w14:paraId="10624F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DF165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52FD1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"Conexión: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'OK'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tiene_conexion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'SIN INTERNET'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956B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"status: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8CF1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CB60D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tiene_conexion</w:t>
      </w:r>
    </w:p>
    <w:p w14:paraId="30652FFA">
      <w:pPr>
        <w:keepNext w:val="0"/>
        <w:keepLines w:val="0"/>
        <w:widowControl/>
        <w:suppressLineNumbers w:val="0"/>
        <w:jc w:val="left"/>
      </w:pPr>
    </w:p>
    <w:p w14:paraId="6EC58A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ConnectionError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63D6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"Sin conexión a internet."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D31D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50F29695">
      <w:pPr>
        <w:keepNext w:val="0"/>
        <w:keepLines w:val="0"/>
        <w:widowControl/>
        <w:suppressLineNumbers w:val="0"/>
        <w:jc w:val="left"/>
      </w:pPr>
    </w:p>
    <w:p w14:paraId="1F6E26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E27C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"external"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url_prueba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944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410CA79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F2FC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5FFFF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HELPERS INTERNOS</w:t>
      </w:r>
    </w:p>
    <w:p w14:paraId="10FFD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162E8DB">
      <w:pPr>
        <w:keepNext w:val="0"/>
        <w:keepLines w:val="0"/>
        <w:widowControl/>
        <w:suppressLineNumbers w:val="0"/>
        <w:jc w:val="left"/>
      </w:pPr>
    </w:p>
    <w:p w14:paraId="29751D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821A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FECF6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Dict estándar para búsquedas web.</w:t>
      </w:r>
    </w:p>
    <w:p w14:paraId="20B5EF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29ED2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DCB4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FA0FA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"resultados"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resultados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EBFC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"fuente"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84D29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MODO_MOCK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18EE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</w:p>
    <w:p w14:paraId="29076A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F189C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1D5C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_resultado_tabla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resumen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columnas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2EB8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525E9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Dict estándar para resultados de scraping.</w:t>
      </w:r>
    </w:p>
    <w:p w14:paraId="3DFC78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650D7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E1768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2C7C1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"tabla"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tabla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1F70A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"resumen"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resumen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E3A69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"columnas"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columnas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17853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"fuente"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fuente</w:t>
      </w:r>
    </w:p>
    <w:p w14:paraId="50BC6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06266A5">
      <w:pPr>
        <w:rPr>
          <w:rFonts w:hint="default"/>
          <w:color w:val="0000FF"/>
          <w:lang w:val="es-MX"/>
        </w:rPr>
      </w:pPr>
    </w:p>
    <w:p w14:paraId="64FE8461">
      <w:pPr>
        <w:rPr>
          <w:rFonts w:hint="default"/>
          <w:color w:val="0000FF"/>
          <w:lang w:val="es-MX"/>
        </w:rPr>
      </w:pPr>
    </w:p>
    <w:p w14:paraId="54381047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 xml:space="preserve">SPLITTER: </w:t>
      </w:r>
    </w:p>
    <w:p w14:paraId="13E048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splitter.py</w:t>
      </w:r>
    </w:p>
    <w:p w14:paraId="20860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Detector y divisor de preguntas múltiples para SARA</w:t>
      </w:r>
    </w:p>
    <w:p w14:paraId="38360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Cuando el usuario hace varias preguntas en una sola entrada,</w:t>
      </w:r>
    </w:p>
    <w:p w14:paraId="21DFC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este módulo las separa para que brain.py las procese individualmente</w:t>
      </w:r>
    </w:p>
    <w:p w14:paraId="1DE34F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CFCAB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Ejemplo:</w:t>
      </w:r>
    </w:p>
    <w:p w14:paraId="7A7AB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  "que es la luna y como se formo"</w:t>
      </w:r>
    </w:p>
    <w:p w14:paraId="20362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  → ["que es la luna", "como se formo la luna"]</w:t>
      </w:r>
    </w:p>
    <w:p w14:paraId="38574D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9C341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</w:p>
    <w:p w14:paraId="748AC6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46D37E91">
      <w:pPr>
        <w:keepNext w:val="0"/>
        <w:keepLines w:val="0"/>
        <w:widowControl/>
        <w:suppressLineNumbers w:val="0"/>
        <w:jc w:val="left"/>
      </w:pPr>
    </w:p>
    <w:p w14:paraId="254C0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9071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</w:t>
      </w:r>
    </w:p>
    <w:p w14:paraId="21677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BC21C99">
      <w:pPr>
        <w:keepNext w:val="0"/>
        <w:keepLines w:val="0"/>
        <w:widowControl/>
        <w:suppressLineNumbers w:val="0"/>
        <w:jc w:val="left"/>
      </w:pPr>
    </w:p>
    <w:p w14:paraId="132733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Prefijos sociales que el usuario usa para dirigirse a SARA</w:t>
      </w:r>
    </w:p>
    <w:p w14:paraId="2613D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pero no forman parte de la pregunta real</w:t>
      </w:r>
    </w:p>
    <w:p w14:paraId="0010F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PREFIJOS_SOCIALES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68350C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"oye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 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"oye 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1998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"oye"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 ver"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"mira"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"escucha"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"hey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238A2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"cuentame"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"platicame"</w:t>
      </w:r>
    </w:p>
    <w:p w14:paraId="48004E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D2C373">
      <w:pPr>
        <w:keepNext w:val="0"/>
        <w:keepLines w:val="0"/>
        <w:widowControl/>
        <w:suppressLineNumbers w:val="0"/>
        <w:jc w:val="left"/>
      </w:pPr>
    </w:p>
    <w:p w14:paraId="5D031C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Separadores que indican que hay más de una pregunta</w:t>
      </w:r>
    </w:p>
    <w:p w14:paraId="572E4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SEPARADORES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2779B1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y ademas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y tambien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y despues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A5E46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ademas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tambien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igualmente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F397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y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pero tambien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aunque tambien "</w:t>
      </w:r>
    </w:p>
    <w:p w14:paraId="278F72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759BE0">
      <w:pPr>
        <w:keepNext w:val="0"/>
        <w:keepLines w:val="0"/>
        <w:widowControl/>
        <w:suppressLineNumbers w:val="0"/>
        <w:jc w:val="left"/>
      </w:pPr>
    </w:p>
    <w:p w14:paraId="35336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Palabras que indican inicio de pregunta nueva</w:t>
      </w:r>
    </w:p>
    <w:p w14:paraId="763524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aparecen después de un separador → es pregunta múltiple</w:t>
      </w:r>
    </w:p>
    <w:p w14:paraId="703FC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INICIO_PREGUNTA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CA8A0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6AE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937EA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"cuentame"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"por 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 que"</w:t>
      </w:r>
    </w:p>
    <w:p w14:paraId="06462D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37C81E">
      <w:pPr>
        <w:keepNext w:val="0"/>
        <w:keepLines w:val="0"/>
        <w:widowControl/>
        <w:suppressLineNumbers w:val="0"/>
        <w:jc w:val="left"/>
      </w:pPr>
    </w:p>
    <w:p w14:paraId="1CDAAE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Palabras que indican inicio de comando nuevo</w:t>
      </w:r>
    </w:p>
    <w:p w14:paraId="7446DA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INICIO_COMANDO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4CCD1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"ejecuta"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"inicia"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AA5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"cierra"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"busca"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"muestra"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"reproduce"</w:t>
      </w:r>
    </w:p>
    <w:p w14:paraId="34EC2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D28BA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C9612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6006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FUNCIÓN PRINCIPAL</w:t>
      </w:r>
    </w:p>
    <w:p w14:paraId="07172F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393746E">
      <w:pPr>
        <w:keepNext w:val="0"/>
        <w:keepLines w:val="0"/>
        <w:widowControl/>
        <w:suppressLineNumbers w:val="0"/>
        <w:jc w:val="left"/>
      </w:pPr>
    </w:p>
    <w:p w14:paraId="7E915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dividir_entrada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0BDA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2D84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Analiza una entrada del usuario y la divide en</w:t>
      </w:r>
    </w:p>
    <w:p w14:paraId="37373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preguntas/comandos individuales si contiene múltiples.</w:t>
      </w:r>
    </w:p>
    <w:p w14:paraId="70D0F820">
      <w:pPr>
        <w:keepNext w:val="0"/>
        <w:keepLines w:val="0"/>
        <w:widowControl/>
        <w:suppressLineNumbers w:val="0"/>
        <w:jc w:val="left"/>
      </w:pPr>
    </w:p>
    <w:p w14:paraId="4ADEAA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list[str] con las preguntas separadas</w:t>
      </w:r>
    </w:p>
    <w:p w14:paraId="50E894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Si solo hay una → retorna lista con esa sola pregunta</w:t>
      </w:r>
    </w:p>
    <w:p w14:paraId="0A4B57FE">
      <w:pPr>
        <w:keepNext w:val="0"/>
        <w:keepLines w:val="0"/>
        <w:widowControl/>
        <w:suppressLineNumbers w:val="0"/>
        <w:jc w:val="left"/>
      </w:pPr>
    </w:p>
    <w:p w14:paraId="278777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Ejemplos:</w:t>
      </w:r>
    </w:p>
    <w:p w14:paraId="6F53CC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"que es la luna y como se formo"</w:t>
      </w:r>
    </w:p>
    <w:p w14:paraId="498767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→ ["que es la luna", "como se formo la luna"]</w:t>
      </w:r>
    </w:p>
    <w:p w14:paraId="51C72DCF">
      <w:pPr>
        <w:keepNext w:val="0"/>
        <w:keepLines w:val="0"/>
        <w:widowControl/>
        <w:suppressLineNumbers w:val="0"/>
        <w:jc w:val="left"/>
      </w:pPr>
    </w:p>
    <w:p w14:paraId="080A74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"abre youtube y abre google"</w:t>
      </w:r>
    </w:p>
    <w:p w14:paraId="7142FE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→ ["abre youtube", "abre google"]</w:t>
      </w:r>
    </w:p>
    <w:p w14:paraId="732131D5">
      <w:pPr>
        <w:keepNext w:val="0"/>
        <w:keepLines w:val="0"/>
        <w:widowControl/>
        <w:suppressLineNumbers w:val="0"/>
        <w:jc w:val="left"/>
      </w:pPr>
    </w:p>
    <w:p w14:paraId="3A303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"que es la luna"</w:t>
      </w:r>
    </w:p>
    <w:p w14:paraId="2BE4E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→ ["que es la luna"]  ← lista de un solo elemento</w:t>
      </w:r>
    </w:p>
    <w:p w14:paraId="0559B4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2E69C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8EDF91">
      <w:pPr>
        <w:keepNext w:val="0"/>
        <w:keepLines w:val="0"/>
        <w:widowControl/>
        <w:suppressLineNumbers w:val="0"/>
        <w:jc w:val="left"/>
      </w:pPr>
    </w:p>
    <w:p w14:paraId="342DD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PASO 1: Limpiar prefijos sociales</w:t>
      </w:r>
    </w:p>
    <w:p w14:paraId="0D622E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_quitar_prefijos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FA52A2">
      <w:pPr>
        <w:keepNext w:val="0"/>
        <w:keepLines w:val="0"/>
        <w:widowControl/>
        <w:suppressLineNumbers w:val="0"/>
        <w:jc w:val="left"/>
      </w:pPr>
    </w:p>
    <w:p w14:paraId="64807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PASO 2: Detectar si hay múltiples preguntas</w:t>
      </w:r>
    </w:p>
    <w:p w14:paraId="0BA16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_tiene_multiples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71788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Una sola pregunta — retornar tal cual</w:t>
      </w:r>
    </w:p>
    <w:p w14:paraId="78C2D7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2CF1FAC">
      <w:pPr>
        <w:keepNext w:val="0"/>
        <w:keepLines w:val="0"/>
        <w:widowControl/>
        <w:suppressLineNumbers w:val="0"/>
        <w:jc w:val="left"/>
      </w:pPr>
    </w:p>
    <w:p w14:paraId="7FBA17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PASO 3: Dividir en segmentos</w:t>
      </w:r>
    </w:p>
    <w:p w14:paraId="0B8806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_dividir_segmentos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84F779">
      <w:pPr>
        <w:keepNext w:val="0"/>
        <w:keepLines w:val="0"/>
        <w:widowControl/>
        <w:suppressLineNumbers w:val="0"/>
        <w:jc w:val="left"/>
      </w:pPr>
    </w:p>
    <w:p w14:paraId="77290B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PASO 4: Completar segmentos incompletos con contexto</w:t>
      </w:r>
    </w:p>
    <w:p w14:paraId="4696DE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segmentos_completos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_completar_segmentos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25E0B5C">
      <w:pPr>
        <w:keepNext w:val="0"/>
        <w:keepLines w:val="0"/>
        <w:widowControl/>
        <w:suppressLineNumbers w:val="0"/>
        <w:jc w:val="left"/>
      </w:pPr>
    </w:p>
    <w:p w14:paraId="5062B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PASO 5: Filtrar segmentos vacíos o muy cortos</w:t>
      </w:r>
    </w:p>
    <w:p w14:paraId="1396AE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1C0A8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segmentos_completos</w:t>
      </w:r>
    </w:p>
    <w:p w14:paraId="6B9052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60917D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</w:t>
      </w:r>
    </w:p>
    <w:p w14:paraId="0E8582D0">
      <w:pPr>
        <w:keepNext w:val="0"/>
        <w:keepLines w:val="0"/>
        <w:widowControl/>
        <w:suppressLineNumbers w:val="0"/>
        <w:jc w:val="left"/>
      </w:pPr>
    </w:p>
    <w:p w14:paraId="08A20F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ECC8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5222987">
      <w:pPr>
        <w:keepNext w:val="0"/>
        <w:keepLines w:val="0"/>
        <w:widowControl/>
        <w:suppressLineNumbers w:val="0"/>
        <w:jc w:val="left"/>
      </w:pPr>
    </w:p>
    <w:p w14:paraId="3B7FA5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B52E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"splitter"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0B8E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"Entrada dividida en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parte(s)"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EDA4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"original: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7A8B0C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4EBC4F14">
      <w:pPr>
        <w:keepNext w:val="0"/>
        <w:keepLines w:val="0"/>
        <w:widowControl/>
        <w:suppressLineNumbers w:val="0"/>
        <w:jc w:val="left"/>
      </w:pPr>
    </w:p>
    <w:p w14:paraId="1A066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</w:p>
    <w:p w14:paraId="1E9B5F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4BA7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77A45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PASO 1 — LIMPIAR PREFIJOS SOCIALES</w:t>
      </w:r>
    </w:p>
    <w:p w14:paraId="345F2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1BAF2BC">
      <w:pPr>
        <w:keepNext w:val="0"/>
        <w:keepLines w:val="0"/>
        <w:widowControl/>
        <w:suppressLineNumbers w:val="0"/>
        <w:jc w:val="left"/>
      </w:pPr>
    </w:p>
    <w:p w14:paraId="0AD861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_quitar_prefijos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68DA8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40CC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Elimina prefijos sociales al inicio del texto.</w:t>
      </w:r>
    </w:p>
    <w:p w14:paraId="5C20776B">
      <w:pPr>
        <w:keepNext w:val="0"/>
        <w:keepLines w:val="0"/>
        <w:widowControl/>
        <w:suppressLineNumbers w:val="0"/>
        <w:jc w:val="left"/>
      </w:pPr>
    </w:p>
    <w:p w14:paraId="5B53A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"oye sara que es la luna" → "que es la luna"</w:t>
      </w:r>
    </w:p>
    <w:p w14:paraId="542AAC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"sara dime como se formo" → "como se formo"</w:t>
      </w:r>
    </w:p>
    <w:p w14:paraId="3E702F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"dime que es el sol"      → "que es el sol"</w:t>
      </w:r>
    </w:p>
    <w:p w14:paraId="681217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361F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prefijo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PREFIJOS_SOCIALES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6047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prefijo_norm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prefijo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1580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prefijo_norm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5D71A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prefijo_norm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):].strip()</w:t>
      </w:r>
    </w:p>
    <w:p w14:paraId="22E30D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Solo quitar el primer prefijo encontrado</w:t>
      </w:r>
    </w:p>
    <w:p w14:paraId="137AE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02CE0463">
      <w:pPr>
        <w:keepNext w:val="0"/>
        <w:keepLines w:val="0"/>
        <w:widowControl/>
        <w:suppressLineNumbers w:val="0"/>
        <w:jc w:val="left"/>
      </w:pPr>
    </w:p>
    <w:p w14:paraId="72DBA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</w:t>
      </w:r>
    </w:p>
    <w:p w14:paraId="73766F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0D1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05EAC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PASO 2 — DETECTAR PREGUNTAS MÚLTIPLES</w:t>
      </w:r>
    </w:p>
    <w:p w14:paraId="1C6D2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C508207">
      <w:pPr>
        <w:keepNext w:val="0"/>
        <w:keepLines w:val="0"/>
        <w:widowControl/>
        <w:suppressLineNumbers w:val="0"/>
        <w:jc w:val="left"/>
      </w:pPr>
    </w:p>
    <w:p w14:paraId="21DD7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_tiene_multiples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17FF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27CF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si el texto contiene más de una pregunta o comando.</w:t>
      </w:r>
    </w:p>
    <w:p w14:paraId="4CE7E22E">
      <w:pPr>
        <w:keepNext w:val="0"/>
        <w:keepLines w:val="0"/>
        <w:widowControl/>
        <w:suppressLineNumbers w:val="0"/>
        <w:jc w:val="left"/>
      </w:pPr>
    </w:p>
    <w:p w14:paraId="226D5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solo si:</w:t>
      </w:r>
    </w:p>
    <w:p w14:paraId="54D39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- Contiene un separador Y</w:t>
      </w:r>
    </w:p>
    <w:p w14:paraId="3F179D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- Después del separador hay inicio de pregunta o comando</w:t>
      </w:r>
    </w:p>
    <w:p w14:paraId="768E2C9A">
      <w:pPr>
        <w:keepNext w:val="0"/>
        <w:keepLines w:val="0"/>
        <w:widowControl/>
        <w:suppressLineNumbers w:val="0"/>
        <w:jc w:val="left"/>
      </w:pPr>
    </w:p>
    <w:p w14:paraId="454C95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Esto evita falsos positivos como:</w:t>
      </w:r>
    </w:p>
    <w:p w14:paraId="74FC9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"que es blanca y redonda" → False (describe una sola cosa)</w:t>
      </w:r>
    </w:p>
    <w:p w14:paraId="3C88BA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"que es la luna y como se formo" → True (dos preguntas)</w:t>
      </w:r>
    </w:p>
    <w:p w14:paraId="04061C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2335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SEPARADORES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45E8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AF5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Encontrar la parte después del separador</w:t>
      </w:r>
    </w:p>
    <w:p w14:paraId="2EC59D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11A8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8812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58A78BC5">
      <w:pPr>
        <w:keepNext w:val="0"/>
        <w:keepLines w:val="0"/>
        <w:widowControl/>
        <w:suppressLineNumbers w:val="0"/>
        <w:jc w:val="left"/>
      </w:pPr>
    </w:p>
    <w:p w14:paraId="5A69EC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despues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].strip()</w:t>
      </w:r>
    </w:p>
    <w:p w14:paraId="09DC6E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despues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BF20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7B2A09E1">
      <w:pPr>
        <w:keepNext w:val="0"/>
        <w:keepLines w:val="0"/>
        <w:widowControl/>
        <w:suppressLineNumbers w:val="0"/>
        <w:jc w:val="left"/>
      </w:pPr>
    </w:p>
    <w:p w14:paraId="4324EF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Verificar si después del separador hay pregunta o comando</w:t>
      </w:r>
    </w:p>
    <w:p w14:paraId="508A4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primera_palabra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despues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despues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.split()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40C68247">
      <w:pPr>
        <w:keepNext w:val="0"/>
        <w:keepLines w:val="0"/>
        <w:widowControl/>
        <w:suppressLineNumbers w:val="0"/>
        <w:jc w:val="left"/>
      </w:pPr>
    </w:p>
    <w:p w14:paraId="0B949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primera_palabra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INICIO_PREGUNTA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589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5C308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primera_palabra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INICIO_COMANDO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8A7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1D8F32B">
      <w:pPr>
        <w:keepNext w:val="0"/>
        <w:keepLines w:val="0"/>
        <w:widowControl/>
        <w:suppressLineNumbers w:val="0"/>
        <w:jc w:val="left"/>
      </w:pPr>
    </w:p>
    <w:p w14:paraId="26C4B5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0FB9F7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AA2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EBDAA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PASO 3 — DIVIDIR EN SEGMENTOS</w:t>
      </w:r>
    </w:p>
    <w:p w14:paraId="228ECA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1922565">
      <w:pPr>
        <w:keepNext w:val="0"/>
        <w:keepLines w:val="0"/>
        <w:widowControl/>
        <w:suppressLineNumbers w:val="0"/>
        <w:jc w:val="left"/>
      </w:pPr>
    </w:p>
    <w:p w14:paraId="6FB32A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_dividir_segmentos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EC755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FF2F4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Divide el texto en segmentos usando los separadores.</w:t>
      </w:r>
    </w:p>
    <w:p w14:paraId="1BE41E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Solo divide donde hay inicio de pregunta o comando real.</w:t>
      </w:r>
    </w:p>
    <w:p w14:paraId="07A46DF1">
      <w:pPr>
        <w:keepNext w:val="0"/>
        <w:keepLines w:val="0"/>
        <w:widowControl/>
        <w:suppressLineNumbers w:val="0"/>
        <w:jc w:val="left"/>
      </w:pPr>
    </w:p>
    <w:p w14:paraId="19EE51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"que es la luna y como se formo y donde esta"</w:t>
      </w:r>
    </w:p>
    <w:p w14:paraId="2747B4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→ ["que es la luna", "como se formo", "donde esta"]</w:t>
      </w:r>
    </w:p>
    <w:p w14:paraId="162166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951B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C67075D">
      <w:pPr>
        <w:keepNext w:val="0"/>
        <w:keepLines w:val="0"/>
        <w:widowControl/>
        <w:suppressLineNumbers w:val="0"/>
        <w:jc w:val="left"/>
      </w:pPr>
    </w:p>
    <w:p w14:paraId="0EBABE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SEPARADORES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B80A2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8D0FEAB">
      <w:pPr>
        <w:keepNext w:val="0"/>
        <w:keepLines w:val="0"/>
        <w:widowControl/>
        <w:suppressLineNumbers w:val="0"/>
        <w:jc w:val="left"/>
      </w:pPr>
    </w:p>
    <w:p w14:paraId="2C896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ACFC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239C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48F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066B24F3">
      <w:pPr>
        <w:keepNext w:val="0"/>
        <w:keepLines w:val="0"/>
        <w:widowControl/>
        <w:suppressLineNumbers w:val="0"/>
        <w:jc w:val="left"/>
      </w:pPr>
    </w:p>
    <w:p w14:paraId="46038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separador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D62F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C42B4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</w:t>
      </w:r>
    </w:p>
    <w:p w14:paraId="53DF3A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735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3E091823">
      <w:pPr>
        <w:keepNext w:val="0"/>
        <w:keepLines w:val="0"/>
        <w:widowControl/>
        <w:suppressLineNumbers w:val="0"/>
        <w:jc w:val="left"/>
      </w:pPr>
    </w:p>
    <w:p w14:paraId="0AA34D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Verificar si esta parte es inicio válido</w:t>
      </w:r>
    </w:p>
    <w:p w14:paraId="4C7C1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0E90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.split()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33F2EE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Solo agregar como segmento separado si es pregunta/comando</w:t>
      </w:r>
    </w:p>
    <w:p w14:paraId="21B2A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INICIO_PREGUNTA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primera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INICIO_COMANDO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434F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833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49BE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No es inicio válido → unir al segmento anterior</w:t>
      </w:r>
    </w:p>
    <w:p w14:paraId="073B8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F0624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0B1CC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BB1A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1647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9617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CA4D40">
      <w:pPr>
        <w:keepNext w:val="0"/>
        <w:keepLines w:val="0"/>
        <w:widowControl/>
        <w:suppressLineNumbers w:val="0"/>
        <w:jc w:val="left"/>
      </w:pPr>
    </w:p>
    <w:p w14:paraId="3DE335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nuevos_segmentos</w:t>
      </w:r>
    </w:p>
    <w:p w14:paraId="2461C289">
      <w:pPr>
        <w:keepNext w:val="0"/>
        <w:keepLines w:val="0"/>
        <w:widowControl/>
        <w:suppressLineNumbers w:val="0"/>
        <w:jc w:val="left"/>
      </w:pPr>
    </w:p>
    <w:p w14:paraId="73B945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segmentos</w:t>
      </w:r>
    </w:p>
    <w:p w14:paraId="448312B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4D2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81669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PASO 4 — COMPLETAR SEGMENTOS CON CONTEXTO</w:t>
      </w:r>
    </w:p>
    <w:p w14:paraId="77A600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DB02E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_completar_segmentos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7D08F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80B85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Completa segmentos incompletos heredando el tema del primero.</w:t>
      </w:r>
    </w:p>
    <w:p w14:paraId="3CA4B7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Un segmento es completo si ya tiene su propio tema identificable.</w:t>
      </w:r>
    </w:p>
    <w:p w14:paraId="413FF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3116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0C73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</w:p>
    <w:p w14:paraId="31230E86">
      <w:pPr>
        <w:keepNext w:val="0"/>
        <w:keepLines w:val="0"/>
        <w:widowControl/>
        <w:suppressLineNumbers w:val="0"/>
        <w:jc w:val="left"/>
      </w:pPr>
    </w:p>
    <w:p w14:paraId="2DF25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_extraer_tema_segmento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2B904E2E">
      <w:pPr>
        <w:keepNext w:val="0"/>
        <w:keepLines w:val="0"/>
        <w:widowControl/>
        <w:suppressLineNumbers w:val="0"/>
        <w:jc w:val="left"/>
      </w:pPr>
    </w:p>
    <w:p w14:paraId="41E71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0D3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</w:p>
    <w:p w14:paraId="11EC6CC9">
      <w:pPr>
        <w:keepNext w:val="0"/>
        <w:keepLines w:val="0"/>
        <w:widowControl/>
        <w:suppressLineNumbers w:val="0"/>
        <w:jc w:val="left"/>
      </w:pPr>
    </w:p>
    <w:p w14:paraId="50A882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]]</w:t>
      </w:r>
    </w:p>
    <w:p w14:paraId="79F7CE8C">
      <w:pPr>
        <w:keepNext w:val="0"/>
        <w:keepLines w:val="0"/>
        <w:widowControl/>
        <w:suppressLineNumbers w:val="0"/>
        <w:jc w:val="left"/>
      </w:pPr>
    </w:p>
    <w:p w14:paraId="53897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:]:</w:t>
      </w:r>
    </w:p>
    <w:p w14:paraId="6E1304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 FIX: Verificar si el segmento ya es completo ──</w:t>
      </w:r>
    </w:p>
    <w:p w14:paraId="265866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tema_propio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_extraer_tema_segmento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7A384C">
      <w:pPr>
        <w:keepNext w:val="0"/>
        <w:keepLines w:val="0"/>
        <w:widowControl/>
        <w:suppressLineNumbers w:val="0"/>
        <w:jc w:val="left"/>
      </w:pPr>
    </w:p>
    <w:p w14:paraId="79835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tema_propio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92EDA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Ya tiene su propio tema → no completar</w:t>
      </w:r>
    </w:p>
    <w:p w14:paraId="2DC219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F0ED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C9C9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No tiene tema propio → heredar del primero</w:t>
      </w:r>
    </w:p>
    <w:p w14:paraId="2B2914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segmento_completo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_completar_con_tema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F47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segmento_completo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600A0B">
      <w:pPr>
        <w:keepNext w:val="0"/>
        <w:keepLines w:val="0"/>
        <w:widowControl/>
        <w:suppressLineNumbers w:val="0"/>
        <w:jc w:val="left"/>
      </w:pPr>
    </w:p>
    <w:p w14:paraId="31CFAC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resultado</w:t>
      </w:r>
    </w:p>
    <w:p w14:paraId="48458E3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399D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_extraer_tema_segmento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0F4A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BA97B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Extrae el tema principal de un segmento.</w:t>
      </w:r>
    </w:p>
    <w:p w14:paraId="7F5B2A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Similar a context._extraer_tema() pero independiente.</w:t>
      </w:r>
    </w:p>
    <w:p w14:paraId="20E891F0">
      <w:pPr>
        <w:keepNext w:val="0"/>
        <w:keepLines w:val="0"/>
        <w:widowControl/>
        <w:suppressLineNumbers w:val="0"/>
        <w:jc w:val="left"/>
      </w:pPr>
    </w:p>
    <w:p w14:paraId="2284FB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"que es la luna" → "luna"</w:t>
      </w:r>
    </w:p>
    <w:p w14:paraId="480645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"abre youtube"   → "youtube"</w:t>
      </w:r>
    </w:p>
    <w:p w14:paraId="5CC5C6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BDB2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PALABRAS_VACIAS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724F9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009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5262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"tiene"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5136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"abrir"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"explicame"</w:t>
      </w:r>
    </w:p>
    <w:p w14:paraId="7E49E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35FA70C">
      <w:pPr>
        <w:keepNext w:val="0"/>
        <w:keepLines w:val="0"/>
        <w:widowControl/>
        <w:suppressLineNumbers w:val="0"/>
        <w:jc w:val="left"/>
      </w:pPr>
    </w:p>
    <w:p w14:paraId="0391EF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</w:t>
      </w:r>
    </w:p>
    <w:p w14:paraId="123520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candidatos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62BCE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</w:p>
    <w:p w14:paraId="327821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PALABRAS_VACIAS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621A14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</w:t>
      </w:r>
    </w:p>
    <w:p w14:paraId="269AA3BE">
      <w:pPr>
        <w:keepNext w:val="0"/>
        <w:keepLines w:val="0"/>
        <w:widowControl/>
        <w:suppressLineNumbers w:val="0"/>
        <w:jc w:val="left"/>
      </w:pPr>
    </w:p>
    <w:p w14:paraId="144C20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candidatos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candidatos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B5C39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5382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_completar_con_tema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FE23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95C56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Agrega el tema al segmento si no lo contiene.</w:t>
      </w:r>
    </w:p>
    <w:p w14:paraId="75AECD59">
      <w:pPr>
        <w:keepNext w:val="0"/>
        <w:keepLines w:val="0"/>
        <w:widowControl/>
        <w:suppressLineNumbers w:val="0"/>
        <w:jc w:val="left"/>
      </w:pPr>
    </w:p>
    <w:p w14:paraId="208332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"como se formo" + tema="luna" → "como se formo la luna"</w:t>
      </w:r>
    </w:p>
    <w:p w14:paraId="0810F5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"cual es su tamaño" + tema="luna" → "cual es su tamaño de la luna"</w:t>
      </w:r>
    </w:p>
    <w:p w14:paraId="584722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B0DB0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C3DFD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</w:p>
    <w:p w14:paraId="59E411CB">
      <w:pPr>
        <w:keepNext w:val="0"/>
        <w:keepLines w:val="0"/>
        <w:widowControl/>
        <w:suppressLineNumbers w:val="0"/>
        <w:jc w:val="left"/>
      </w:pPr>
    </w:p>
    <w:p w14:paraId="525342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el tema ya está en el segmento → no agregar</w:t>
      </w:r>
    </w:p>
    <w:p w14:paraId="0E6F96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6F5B8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</w:p>
    <w:p w14:paraId="64A7C0F4">
      <w:pPr>
        <w:keepNext w:val="0"/>
        <w:keepLines w:val="0"/>
        <w:widowControl/>
        <w:suppressLineNumbers w:val="0"/>
        <w:jc w:val="left"/>
      </w:pPr>
    </w:p>
    <w:p w14:paraId="764ED7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Agregar tema al final de forma natural</w:t>
      </w:r>
    </w:p>
    <w:p w14:paraId="42B21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.endswith((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6C8FB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2F10E2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07AF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segmento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de la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tema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68D93A4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318E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CD065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UTILIDADES</w:t>
      </w:r>
    </w:p>
    <w:p w14:paraId="354F27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61ABB2C">
      <w:pPr>
        <w:keepNext w:val="0"/>
        <w:keepLines w:val="0"/>
        <w:widowControl/>
        <w:suppressLineNumbers w:val="0"/>
        <w:jc w:val="left"/>
      </w:pPr>
    </w:p>
    <w:p w14:paraId="2FBFBE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es_entrada_simple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B0840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7B913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si la entrada es una sola pregunta/comando.</w:t>
      </w:r>
    </w:p>
    <w:p w14:paraId="64B10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Útil para que sara.py decida si usar el flujo normal o el múltiple.</w:t>
      </w:r>
    </w:p>
    <w:p w14:paraId="48AE7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2D9B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33C6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_quitar_prefijos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BEDC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_tiene_multiples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texto_limpio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A14E1B">
      <w:pPr>
        <w:rPr>
          <w:rFonts w:hint="default"/>
          <w:color w:val="0000FF"/>
          <w:lang w:val="es-MX"/>
        </w:rPr>
      </w:pPr>
    </w:p>
    <w:p w14:paraId="4F71142A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SOCIAL:</w:t>
      </w:r>
    </w:p>
    <w:p w14:paraId="1D0CCD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social.py</w:t>
      </w:r>
    </w:p>
    <w:p w14:paraId="2ECE1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Módulo de respuestas sociales de SARA</w:t>
      </w:r>
    </w:p>
    <w:p w14:paraId="3BA1BF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Maneja saludos, despedidas, agradecimientos y entradas cortas</w:t>
      </w:r>
    </w:p>
    <w:p w14:paraId="599DB1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Se ejecuta ANTES de brain.py — no toca BD ni contexto</w:t>
      </w:r>
    </w:p>
    <w:p w14:paraId="58867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Respuestas variadas para no sonar repetitiva</w:t>
      </w:r>
    </w:p>
    <w:p w14:paraId="2063C5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77C05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</w:p>
    <w:p w14:paraId="7F81B3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</w:p>
    <w:p w14:paraId="4E30B1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3613EB08">
      <w:pPr>
        <w:keepNext w:val="0"/>
        <w:keepLines w:val="0"/>
        <w:widowControl/>
        <w:suppressLineNumbers w:val="0"/>
        <w:jc w:val="left"/>
      </w:pPr>
    </w:p>
    <w:p w14:paraId="430A56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9EC0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</w:t>
      </w:r>
    </w:p>
    <w:p w14:paraId="3FF7D4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9AE9345">
      <w:pPr>
        <w:keepNext w:val="0"/>
        <w:keepLines w:val="0"/>
        <w:widowControl/>
        <w:suppressLineNumbers w:val="0"/>
        <w:jc w:val="left"/>
      </w:pPr>
    </w:p>
    <w:p w14:paraId="4FA87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Longitud máxima de palabras para considerar "entrada corta"</w:t>
      </w:r>
    </w:p>
    <w:p w14:paraId="4DFEE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MAX_PALABRAS_CORTAS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</w:p>
    <w:p w14:paraId="42762E3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CE9F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84DB1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PATRONES DE ENTRADAS SOCIALES</w:t>
      </w:r>
    </w:p>
    <w:p w14:paraId="21434B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F043256">
      <w:pPr>
        <w:keepNext w:val="0"/>
        <w:keepLines w:val="0"/>
        <w:widowControl/>
        <w:suppressLineNumbers w:val="0"/>
        <w:jc w:val="left"/>
      </w:pPr>
    </w:p>
    <w:p w14:paraId="2A310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SALUDOS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E031B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"hola"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"buenos dias"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2283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"buenos tardes"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"buenas noches"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 dia"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"buenas tardes"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8FB8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onda"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pedo"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hay"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hubo"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4903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estas"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esta"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andas"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te 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F9E38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estas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"hola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"hey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"buenas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DA7D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"saludos"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"bueno"</w:t>
      </w:r>
    </w:p>
    <w:p w14:paraId="18657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EF5A09">
      <w:pPr>
        <w:keepNext w:val="0"/>
        <w:keepLines w:val="0"/>
        <w:widowControl/>
        <w:suppressLineNumbers w:val="0"/>
        <w:jc w:val="left"/>
      </w:pPr>
    </w:p>
    <w:p w14:paraId="37BF5F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DESPEDIDAS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170AB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"adios"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"hasta luego"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"bye"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"chao"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"chau"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FCC8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"nos vemos"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"hasta pronto"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"hasta manana"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CEA8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 voy"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"ahi nos vemos"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"cuídate"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"cuidate"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41EDC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"hasta la proxima"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"bye bye"</w:t>
      </w:r>
    </w:p>
    <w:p w14:paraId="3E4A81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6E9E8FE">
      <w:pPr>
        <w:keepNext w:val="0"/>
        <w:keepLines w:val="0"/>
        <w:widowControl/>
        <w:suppressLineNumbers w:val="0"/>
        <w:jc w:val="left"/>
      </w:pPr>
    </w:p>
    <w:p w14:paraId="6A9E2A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AGRADECIMIENTOS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BEB9F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"muchas 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"thank you"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"thanks"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14B7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 lo agradezco"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"muy amable"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"genial 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D319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"perfecto 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 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"bien 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57F4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"excelente 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lujo gracias"</w:t>
      </w:r>
    </w:p>
    <w:p w14:paraId="673596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16EA098">
      <w:pPr>
        <w:keepNext w:val="0"/>
        <w:keepLines w:val="0"/>
        <w:widowControl/>
        <w:suppressLineNumbers w:val="0"/>
        <w:jc w:val="left"/>
      </w:pPr>
    </w:p>
    <w:p w14:paraId="54898D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AFIRMACIONES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05D0E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"claro"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"okay"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47D30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"entendido"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"perfecto"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8F889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acuerdo"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"está bien"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 bien"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"andale"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07E3D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"simon"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 si"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"efectivamente"</w:t>
      </w:r>
    </w:p>
    <w:p w14:paraId="6B5E18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9864A9E">
      <w:pPr>
        <w:keepNext w:val="0"/>
        <w:keepLines w:val="0"/>
        <w:widowControl/>
        <w:suppressLineNumbers w:val="0"/>
        <w:jc w:val="left"/>
      </w:pPr>
    </w:p>
    <w:p w14:paraId="69FF0D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NEGACIONES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2DD59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 nada"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0CCC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"negativo"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ninguna manera"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gracias"</w:t>
      </w:r>
    </w:p>
    <w:p w14:paraId="339BC3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9CA1229">
      <w:pPr>
        <w:keepNext w:val="0"/>
        <w:keepLines w:val="0"/>
        <w:widowControl/>
        <w:suppressLineNumbers w:val="0"/>
        <w:jc w:val="left"/>
      </w:pPr>
    </w:p>
    <w:p w14:paraId="2FBB5F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ELOGIOS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566E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"eres buena"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inteligente"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"muy bien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6AD10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"bien hecho"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"excelente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lista"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0E8A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 gustas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"eres util"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 trabajo"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7B711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 pasas"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"chida"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"cool"</w:t>
      </w:r>
    </w:p>
    <w:p w14:paraId="64596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B9ED9C0">
      <w:pPr>
        <w:keepNext w:val="0"/>
        <w:keepLines w:val="0"/>
        <w:widowControl/>
        <w:suppressLineNumbers w:val="0"/>
        <w:jc w:val="left"/>
      </w:pPr>
    </w:p>
    <w:p w14:paraId="7BD871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INSULTOS_LEVES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AAD8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"tonto"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"inutil"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D23B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sirves"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mala eres"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"estas mal"</w:t>
      </w:r>
    </w:p>
    <w:p w14:paraId="49C401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937176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2BDF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56545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RESPUESTAS VARIADAS</w:t>
      </w:r>
    </w:p>
    <w:p w14:paraId="2051B0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E1891B6">
      <w:pPr>
        <w:keepNext w:val="0"/>
        <w:keepLines w:val="0"/>
        <w:widowControl/>
        <w:suppressLineNumbers w:val="0"/>
        <w:jc w:val="left"/>
      </w:pPr>
    </w:p>
    <w:p w14:paraId="12374B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RESPUESTAS_SALUDO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05FAA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"¡Hola! ¿En qué puedo ayudarte?"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C42F1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"¡Buenas! Estoy lista para ayudarte."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198EA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"¡Hola! ¿Qué necesitas saber?"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B661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"¡Hey! ¿Cómo puedo ayudarte hoy?"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968BB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"¡Hola! Dime en qué te puedo ayudar."</w:t>
      </w:r>
    </w:p>
    <w:p w14:paraId="10816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ED8E3D5">
      <w:pPr>
        <w:keepNext w:val="0"/>
        <w:keepLines w:val="0"/>
        <w:widowControl/>
        <w:suppressLineNumbers w:val="0"/>
        <w:jc w:val="left"/>
      </w:pPr>
    </w:p>
    <w:p w14:paraId="28432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RESPUESTAS_DESPEDIDA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44FCF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"¡Hasta luego! Fue un gusto ayudarte."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BE60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"¡Nos vemos! Aquí estaré cuando me necesites."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DBA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"¡Cuídate! Vuelve cuando quieras."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1E01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"¡Adiós! Fue un placer."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129F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"¡Hasta la próxima!"</w:t>
      </w:r>
    </w:p>
    <w:p w14:paraId="0524D0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732FFB5">
      <w:pPr>
        <w:keepNext w:val="0"/>
        <w:keepLines w:val="0"/>
        <w:widowControl/>
        <w:suppressLineNumbers w:val="0"/>
        <w:jc w:val="left"/>
      </w:pPr>
    </w:p>
    <w:p w14:paraId="73C52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RESPUESTAS_AGRADECIMIENTO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3353D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"¡Con gusto! ¿Hay algo más en que pueda ayudarte?"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F13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"¡Para eso estoy! ¿Algo más?"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57582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"¡De nada! Es un placer ayudarte."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386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"¡No hay de qué! ¿Necesitas algo más?"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C90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"¡Claro que sí! ¿En qué más te puedo ayudar?"</w:t>
      </w:r>
    </w:p>
    <w:p w14:paraId="6A3593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0AE2209">
      <w:pPr>
        <w:keepNext w:val="0"/>
        <w:keepLines w:val="0"/>
        <w:widowControl/>
        <w:suppressLineNumbers w:val="0"/>
        <w:jc w:val="left"/>
      </w:pPr>
    </w:p>
    <w:p w14:paraId="467E72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RESPUESTAS_AFIRMACION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68344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"Entendido. ¿En qué más te puedo ayudar?"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403F2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acuerdo. ¿Hay algo más?"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FB540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"Perfecto. Dime si necesitas algo más."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06F5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"¡Listo! ¿Algo más en que pueda ayudarte?"</w:t>
      </w:r>
    </w:p>
    <w:p w14:paraId="6D490D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792B237">
      <w:pPr>
        <w:keepNext w:val="0"/>
        <w:keepLines w:val="0"/>
        <w:widowControl/>
        <w:suppressLineNumbers w:val="0"/>
        <w:jc w:val="left"/>
      </w:pPr>
    </w:p>
    <w:p w14:paraId="45BE3B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RESPUESTAS_NEGACION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381A94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"Está bien. Aquí estaré si me necesitas."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BB083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 acuerdo. Dime si cambias de opinión."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B4B4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"Sin problema. ¿Hay algo más en que pueda ayudar?"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111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"Entendido. ¿Necesitas algo más?"</w:t>
      </w:r>
    </w:p>
    <w:p w14:paraId="1DC434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C5459A8">
      <w:pPr>
        <w:keepNext w:val="0"/>
        <w:keepLines w:val="0"/>
        <w:widowControl/>
        <w:suppressLineNumbers w:val="0"/>
        <w:jc w:val="left"/>
      </w:pPr>
    </w:p>
    <w:p w14:paraId="01CFDB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RESPUESTAS_ELOGIO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763C5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"¡Gracias! Hago mi mejor esfuerzo."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ED301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"¡Qué amable! Seguiré aprendiendo para ayudarte mejor."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A3F0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"¡Muchas gracias! ¿En qué más te puedo ayudar?"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FCC1D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"¡Gracias! Eso me motiva a seguir mejorando."</w:t>
      </w:r>
    </w:p>
    <w:p w14:paraId="160A2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A4C221C">
      <w:pPr>
        <w:keepNext w:val="0"/>
        <w:keepLines w:val="0"/>
        <w:widowControl/>
        <w:suppressLineNumbers w:val="0"/>
        <w:jc w:val="left"/>
      </w:pPr>
    </w:p>
    <w:p w14:paraId="52A51F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RESPUESTAS_INSULTO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36CE6A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"Entiendo tu frustración. ¿En qué puedo mejorar?"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6B1DB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 siento si no pude ayudarte bien. ¿Intentamos de nuevo?"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2AABD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"Haré mi mejor esfuerzo para mejorar. ¿Qué necesitas?"</w:t>
      </w:r>
    </w:p>
    <w:p w14:paraId="1F94AB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DEDCB05">
      <w:pPr>
        <w:keepNext w:val="0"/>
        <w:keepLines w:val="0"/>
        <w:widowControl/>
        <w:suppressLineNumbers w:val="0"/>
        <w:jc w:val="left"/>
      </w:pPr>
    </w:p>
    <w:p w14:paraId="11FCF8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RESPUESTAS_CORTA_SIN_TEMA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503F2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"¿Puedes darme más detalles?"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FBA4C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entendí bien. ¿Puedes explicarte un poco más?"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4F94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"¿Podrías ser más específico?"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C797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"Necesito un poco más de información para ayudarte."</w:t>
      </w:r>
    </w:p>
    <w:p w14:paraId="172E21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F1C78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CORRECCIONES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96AC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 esta mal"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"estas mal"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 equivocaste"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F221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es correcto"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 es incorrecto"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17B8F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es asi"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"incorrecto"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 no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7DE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es eso"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"esta mal"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 equivocas"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3AE59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 no es correcto"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"falso"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4E1B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es verdad"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 no es verdad"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6023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"corrijo"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 realidad"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F9ACE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 realidad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 correcto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44ACB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"deberia 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es exactamente"</w:t>
      </w:r>
    </w:p>
    <w:p w14:paraId="742951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C12C1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059A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F2679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FUNCIÓN PRINCIPAL</w:t>
      </w:r>
    </w:p>
    <w:p w14:paraId="7C678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CD085D1">
      <w:pPr>
        <w:keepNext w:val="0"/>
        <w:keepLines w:val="0"/>
        <w:widowControl/>
        <w:suppressLineNumbers w:val="0"/>
        <w:jc w:val="left"/>
      </w:pPr>
    </w:p>
    <w:p w14:paraId="3D4CD8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detectar_entrada_social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33DE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B3682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si el texto es una entrada social que SARA</w:t>
      </w:r>
    </w:p>
    <w:p w14:paraId="7BA0D6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debe responder sin pasar por brain.py.</w:t>
      </w:r>
    </w:p>
    <w:p w14:paraId="668EFD62">
      <w:pPr>
        <w:keepNext w:val="0"/>
        <w:keepLines w:val="0"/>
        <w:widowControl/>
        <w:suppressLineNumbers w:val="0"/>
        <w:jc w:val="left"/>
      </w:pPr>
    </w:p>
    <w:p w14:paraId="5F4101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(es_social: bool, respuesta: str)</w:t>
      </w:r>
    </w:p>
    <w:p w14:paraId="527E7F54">
      <w:pPr>
        <w:keepNext w:val="0"/>
        <w:keepLines w:val="0"/>
        <w:widowControl/>
        <w:suppressLineNumbers w:val="0"/>
        <w:jc w:val="left"/>
      </w:pPr>
    </w:p>
    <w:p w14:paraId="00D011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Si es_social = False → dejar que brain.py lo procese</w:t>
      </w:r>
    </w:p>
    <w:p w14:paraId="016CEE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Si es_social = True  → usar la respuesta directamente</w:t>
      </w:r>
    </w:p>
    <w:p w14:paraId="36F541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01FF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.strip():</w:t>
      </w:r>
    </w:p>
    <w:p w14:paraId="68102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7119F37B">
      <w:pPr>
        <w:keepNext w:val="0"/>
        <w:keepLines w:val="0"/>
        <w:widowControl/>
        <w:suppressLineNumbers w:val="0"/>
        <w:jc w:val="left"/>
      </w:pPr>
    </w:p>
    <w:p w14:paraId="50DD5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16A6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D6CDE46">
      <w:pPr>
        <w:keepNext w:val="0"/>
        <w:keepLines w:val="0"/>
        <w:widowControl/>
        <w:suppressLineNumbers w:val="0"/>
        <w:jc w:val="left"/>
      </w:pPr>
    </w:p>
    <w:p w14:paraId="12AE0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Verificar contra cada categoría</w:t>
      </w:r>
    </w:p>
    <w:p w14:paraId="7CA15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SALUDOS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_empieza_con_saludo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48AE6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"Saludo detectado: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992A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RESPUESTAS_SALUDO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E001647">
      <w:pPr>
        <w:keepNext w:val="0"/>
        <w:keepLines w:val="0"/>
        <w:widowControl/>
        <w:suppressLineNumbers w:val="0"/>
        <w:jc w:val="left"/>
      </w:pPr>
    </w:p>
    <w:p w14:paraId="6EB6F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DESPEDIDAS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18FB1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"Despedida detectada: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7FB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RESPUESTAS_DESPEDIDA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FDA533">
      <w:pPr>
        <w:keepNext w:val="0"/>
        <w:keepLines w:val="0"/>
        <w:widowControl/>
        <w:suppressLineNumbers w:val="0"/>
        <w:jc w:val="left"/>
      </w:pPr>
    </w:p>
    <w:p w14:paraId="4F53D6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AGRADECIMIENTOS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_contiene_agradecimiento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2BB97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"Agradecimiento detectado: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2A684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RESPUESTAS_AGRADECIMIENTO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3A8CF0">
      <w:pPr>
        <w:keepNext w:val="0"/>
        <w:keepLines w:val="0"/>
        <w:widowControl/>
        <w:suppressLineNumbers w:val="0"/>
        <w:jc w:val="left"/>
      </w:pPr>
    </w:p>
    <w:p w14:paraId="4B0782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AFIRMACIONES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DDC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"Afirmación detectada: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4ED3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RESPUESTAS_AFIRMACION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BD1122">
      <w:pPr>
        <w:keepNext w:val="0"/>
        <w:keepLines w:val="0"/>
        <w:widowControl/>
        <w:suppressLineNumbers w:val="0"/>
        <w:jc w:val="left"/>
      </w:pPr>
    </w:p>
    <w:p w14:paraId="16A94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NEGACIONES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59C0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"Negación detectada: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DDD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RESPUESTAS_NEGACION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606482">
      <w:pPr>
        <w:keepNext w:val="0"/>
        <w:keepLines w:val="0"/>
        <w:widowControl/>
        <w:suppressLineNumbers w:val="0"/>
        <w:jc w:val="left"/>
      </w:pPr>
    </w:p>
    <w:p w14:paraId="4F97E0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ELOGIOS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_contiene_elogio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575AA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"Elogio detectado: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B291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RESPUESTAS_ELOGIO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698464A">
      <w:pPr>
        <w:keepNext w:val="0"/>
        <w:keepLines w:val="0"/>
        <w:widowControl/>
        <w:suppressLineNumbers w:val="0"/>
        <w:jc w:val="left"/>
      </w:pPr>
    </w:p>
    <w:p w14:paraId="0DD230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INSULTOS_LEVES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_contiene_insulto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B869F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"Insulto leve detectado: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108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RESPUESTAS_INSULTO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6901BE">
      <w:pPr>
        <w:keepNext w:val="0"/>
        <w:keepLines w:val="0"/>
        <w:widowControl/>
        <w:suppressLineNumbers w:val="0"/>
        <w:jc w:val="left"/>
      </w:pPr>
    </w:p>
    <w:p w14:paraId="58CF6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Entrada muy corta sin tema identificable</w:t>
      </w:r>
    </w:p>
    <w:p w14:paraId="55E206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_es_entrada_corta_sin_tema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7D07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"social"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"Entrada corta sin tema: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C9DE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RESPUESTAS_CORTA_SIN_TEMA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B0AF73">
      <w:pPr>
        <w:keepNext w:val="0"/>
        <w:keepLines w:val="0"/>
        <w:widowControl/>
        <w:suppressLineNumbers w:val="0"/>
        <w:jc w:val="left"/>
      </w:pPr>
    </w:p>
    <w:p w14:paraId="3D0AA0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5BDE977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A199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7C10B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DETECCIONES AUXILIARES</w:t>
      </w:r>
    </w:p>
    <w:p w14:paraId="47822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830508D">
      <w:pPr>
        <w:keepNext w:val="0"/>
        <w:keepLines w:val="0"/>
        <w:widowControl/>
        <w:suppressLineNumbers w:val="0"/>
        <w:jc w:val="left"/>
      </w:pPr>
    </w:p>
    <w:p w14:paraId="7A50F0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_empieza_con_saludo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9E0B9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2EC9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saludos al inicio aunque vengan con más texto.</w:t>
      </w:r>
    </w:p>
    <w:p w14:paraId="1E653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"hola sara como estas" → True</w:t>
      </w:r>
    </w:p>
    <w:p w14:paraId="06F5E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25685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SALUDOS_INICIO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74807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"hola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"hey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"buenas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"buenos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F27C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tal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 onda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 estas "</w:t>
      </w:r>
    </w:p>
    <w:p w14:paraId="547B2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3F72B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saludo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SALUDOS_INICIO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BAEEC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.startswith(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saludo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D33DA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DBAF2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2C1FB40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FFE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_contiene_agradecimiento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D88F7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ADFD1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agradecimientos aunque vengan con más texto.</w:t>
      </w:r>
    </w:p>
    <w:p w14:paraId="21750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"muchas gracias sara" → True</w:t>
      </w:r>
    </w:p>
    <w:p w14:paraId="1275C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2CA06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PALABRAS_GRACIAS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"gracias"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"agradezco"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"thank"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7ED4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PALABRAS_GRACIAS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2B354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.split():</w:t>
      </w:r>
    </w:p>
    <w:p w14:paraId="15B3CE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7334C3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5AD6083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1295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_contiene_elogio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F2700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"""Detecta elogios parciales."""</w:t>
      </w:r>
    </w:p>
    <w:p w14:paraId="775B33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PALABRAS_ELOGIO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"inteligente"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"lista"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"chida"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"buena 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73CA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PALABRAS_ELOGIO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788B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46A3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FECB6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C80723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8ED1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_contiene_insulto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6C0F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"""Detecta insultos leves parciales."""</w:t>
      </w:r>
    </w:p>
    <w:p w14:paraId="15581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PALABRAS_INSULTO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"inutil"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sirves"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86E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PALABRAS_INSULTO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7F00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CBE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91767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45054583">
      <w:pPr>
        <w:keepNext w:val="0"/>
        <w:keepLines w:val="0"/>
        <w:widowControl/>
        <w:suppressLineNumbers w:val="0"/>
        <w:jc w:val="left"/>
      </w:pPr>
    </w:p>
    <w:p w14:paraId="755A2C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96B5A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A800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si el usuario está corrigiendo la última respuesta de SARA.</w:t>
      </w:r>
    </w:p>
    <w:p w14:paraId="51469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True si es una corrección</w:t>
      </w:r>
    </w:p>
    <w:p w14:paraId="4A1B8E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797D1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3F3A7D5">
      <w:pPr>
        <w:keepNext w:val="0"/>
        <w:keepLines w:val="0"/>
        <w:widowControl/>
        <w:suppressLineNumbers w:val="0"/>
        <w:jc w:val="left"/>
      </w:pPr>
    </w:p>
    <w:p w14:paraId="3C7D63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Coincidencia exacta</w:t>
      </w:r>
    </w:p>
    <w:p w14:paraId="08C264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CORRECCIONES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C76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366D72D8">
      <w:pPr>
        <w:keepNext w:val="0"/>
        <w:keepLines w:val="0"/>
        <w:widowControl/>
        <w:suppressLineNumbers w:val="0"/>
        <w:jc w:val="left"/>
      </w:pPr>
    </w:p>
    <w:p w14:paraId="404B5A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Coincidencia parcial — contiene palabra clave de corrección</w:t>
      </w:r>
    </w:p>
    <w:p w14:paraId="37C71D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4D7B13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"incorrecto"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"equivocaste"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D2E9A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"falso"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 realidad"</w:t>
      </w:r>
    </w:p>
    <w:p w14:paraId="7DA8D2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21CEA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4939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DA5CF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45FF256F">
      <w:pPr>
        <w:keepNext w:val="0"/>
        <w:keepLines w:val="0"/>
        <w:widowControl/>
        <w:suppressLineNumbers w:val="0"/>
        <w:jc w:val="left"/>
      </w:pPr>
    </w:p>
    <w:p w14:paraId="1CE5B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43BC2385">
      <w:pPr>
        <w:keepNext w:val="0"/>
        <w:keepLines w:val="0"/>
        <w:widowControl/>
        <w:suppressLineNumbers w:val="0"/>
        <w:jc w:val="left"/>
      </w:pPr>
    </w:p>
    <w:p w14:paraId="0B61A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_es_entrada_corta_sin_tema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3D0B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4952D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Detecta entradas cortas que no tienen tema identificable.</w:t>
      </w:r>
    </w:p>
    <w:p w14:paraId="1BE6D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No aplica si la entrada corta ES un comando o pregunta válida.</w:t>
      </w:r>
    </w:p>
    <w:p w14:paraId="6DF31822">
      <w:pPr>
        <w:keepNext w:val="0"/>
        <w:keepLines w:val="0"/>
        <w:widowControl/>
        <w:suppressLineNumbers w:val="0"/>
        <w:jc w:val="left"/>
      </w:pPr>
    </w:p>
    <w:p w14:paraId="6D187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"ok"     → True  (sin tema)</w:t>
      </w:r>
    </w:p>
    <w:p w14:paraId="0047E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"si"     → False (ya manejado como afirmación)</w:t>
      </w:r>
    </w:p>
    <w:p w14:paraId="3DD41B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"luna"   → False (tiene tema — podría ser comando)</w:t>
      </w:r>
    </w:p>
    <w:p w14:paraId="78EA0D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"que"    → True  (incompleta)</w:t>
      </w:r>
    </w:p>
    <w:p w14:paraId="4B607D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C95E0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Solo aplicar a entradas muy cortas</w:t>
      </w:r>
    </w:p>
    <w:p w14:paraId="5914E9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MAX_PALABRAS_CORTAS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0139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10E4294B">
      <w:pPr>
        <w:keepNext w:val="0"/>
        <w:keepLines w:val="0"/>
        <w:widowControl/>
        <w:suppressLineNumbers w:val="0"/>
        <w:jc w:val="left"/>
      </w:pPr>
    </w:p>
    <w:p w14:paraId="0EE85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Palabras sueltas sin significado completo</w:t>
      </w:r>
    </w:p>
    <w:p w14:paraId="2B719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PALABRAS_VACIAS_SOLAS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224BC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"esa"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"asi"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"pues"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E22BF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"mmm"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"hmm"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5D95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"donde"</w:t>
      </w:r>
    </w:p>
    <w:p w14:paraId="2D880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A3E07DC">
      <w:pPr>
        <w:keepNext w:val="0"/>
        <w:keepLines w:val="0"/>
        <w:widowControl/>
        <w:suppressLineNumbers w:val="0"/>
        <w:jc w:val="left"/>
      </w:pPr>
    </w:p>
    <w:p w14:paraId="12E91E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todas las palabras son vacías → entrada sin tema</w:t>
      </w:r>
    </w:p>
    <w:p w14:paraId="6C9080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todas_vacias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PALABRAS_VACIAS_SOLAS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DE02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todas_vacias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8765A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4E6184A0">
      <w:pPr>
        <w:keepNext w:val="0"/>
        <w:keepLines w:val="0"/>
        <w:widowControl/>
        <w:suppressLineNumbers w:val="0"/>
        <w:jc w:val="left"/>
      </w:pPr>
    </w:p>
    <w:p w14:paraId="61C02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B86ABED">
      <w:pPr>
        <w:rPr>
          <w:rFonts w:hint="default"/>
          <w:color w:val="0000FF"/>
          <w:lang w:val="es-MX"/>
        </w:rPr>
      </w:pPr>
    </w:p>
    <w:p w14:paraId="2F245966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 xml:space="preserve">EMBEDDING: </w:t>
      </w:r>
    </w:p>
    <w:p w14:paraId="1A092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embeddings.py</w:t>
      </w:r>
    </w:p>
    <w:p w14:paraId="403F4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Motor de embeddings semánticos de SARA</w:t>
      </w:r>
    </w:p>
    <w:p w14:paraId="69F32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Convierte texto en vectores numéricos y calcula similitud coseno</w:t>
      </w:r>
    </w:p>
    <w:p w14:paraId="2C208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falla la carga del modelo, SARA sigue funcionando sin embeddings</w:t>
      </w:r>
    </w:p>
    <w:p w14:paraId="0CD88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5E94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</w:p>
    <w:p w14:paraId="376E34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61277F20">
      <w:pPr>
        <w:keepNext w:val="0"/>
        <w:keepLines w:val="0"/>
        <w:widowControl/>
        <w:suppressLineNumbers w:val="0"/>
        <w:jc w:val="left"/>
      </w:pPr>
    </w:p>
    <w:p w14:paraId="634178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021B56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</w:t>
      </w:r>
    </w:p>
    <w:p w14:paraId="37B3A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8557F56">
      <w:pPr>
        <w:keepNext w:val="0"/>
        <w:keepLines w:val="0"/>
        <w:widowControl/>
        <w:suppressLineNumbers w:val="0"/>
        <w:jc w:val="left"/>
      </w:pPr>
    </w:p>
    <w:p w14:paraId="4D541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Modelo multilingüe ligero — soporta español nativo</w:t>
      </w:r>
    </w:p>
    <w:p w14:paraId="58B5D0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~120MB primera descarga, luego queda en caché local</w:t>
      </w:r>
    </w:p>
    <w:p w14:paraId="1D1FBA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MODELO_NOMBRE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"paraphrase-multilingual-MiniLM-L12-v2"</w:t>
      </w:r>
    </w:p>
    <w:p w14:paraId="3ABF145F">
      <w:pPr>
        <w:keepNext w:val="0"/>
        <w:keepLines w:val="0"/>
        <w:widowControl/>
        <w:suppressLineNumbers w:val="0"/>
        <w:jc w:val="left"/>
      </w:pPr>
    </w:p>
    <w:p w14:paraId="4E78BD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Umbral mínimo de similitud coseno para considerar match semántico</w:t>
      </w:r>
    </w:p>
    <w:p w14:paraId="57B169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UMBRAL_SEMANTICO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6F65E2B6">
      <w:pPr>
        <w:keepNext w:val="0"/>
        <w:keepLines w:val="0"/>
        <w:widowControl/>
        <w:suppressLineNumbers w:val="0"/>
        <w:jc w:val="left"/>
      </w:pPr>
    </w:p>
    <w:p w14:paraId="3F39CD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Instancia global del modelo — se carga una sola vez al arrancar</w:t>
      </w:r>
    </w:p>
    <w:p w14:paraId="0B29D4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565B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72A9B98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1B7A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9695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CARGA DEL MODELO</w:t>
      </w:r>
    </w:p>
    <w:p w14:paraId="61EC2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CBB55E3">
      <w:pPr>
        <w:keepNext w:val="0"/>
        <w:keepLines w:val="0"/>
        <w:widowControl/>
        <w:suppressLineNumbers w:val="0"/>
        <w:jc w:val="left"/>
      </w:pPr>
    </w:p>
    <w:p w14:paraId="57719B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cargar_modelo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CB1A1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3843F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Carga el modelo de embeddings en memoria.</w:t>
      </w:r>
    </w:p>
    <w:p w14:paraId="07BEA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Se llama una sola vez desde sara.py al inicializar.</w:t>
      </w:r>
    </w:p>
    <w:p w14:paraId="2057BA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Si falla, SARA sigue funcionando sin embeddings.</w:t>
      </w:r>
    </w:p>
    <w:p w14:paraId="7B08360F">
      <w:pPr>
        <w:keepNext w:val="0"/>
        <w:keepLines w:val="0"/>
        <w:widowControl/>
        <w:suppressLineNumbers w:val="0"/>
        <w:jc w:val="left"/>
      </w:pPr>
    </w:p>
    <w:p w14:paraId="70FF8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True si cargó correctamente, False si falló</w:t>
      </w:r>
    </w:p>
    <w:p w14:paraId="5E7F0A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A11B2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</w:p>
    <w:p w14:paraId="541EDDB5">
      <w:pPr>
        <w:keepNext w:val="0"/>
        <w:keepLines w:val="0"/>
        <w:widowControl/>
        <w:suppressLineNumbers w:val="0"/>
        <w:jc w:val="left"/>
      </w:pPr>
    </w:p>
    <w:p w14:paraId="47A8C6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FBD8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sentence_transformers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SentenceTransformer</w:t>
      </w:r>
    </w:p>
    <w:p w14:paraId="505DD8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"Cargando modelo semántico..."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45BF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SentenceTransformer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MODELO_NOMBRE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996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073FF9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"Modelo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MODELO_NOMBRE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cargado correctamente."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5AE4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5DA0868">
      <w:pPr>
        <w:keepNext w:val="0"/>
        <w:keepLines w:val="0"/>
        <w:widowControl/>
        <w:suppressLineNumbers w:val="0"/>
        <w:jc w:val="left"/>
      </w:pPr>
    </w:p>
    <w:p w14:paraId="667A65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056F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CF5EF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93C59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"sentence-transformers no instalado."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1DEF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"pip install sentence-transformers"</w:t>
      </w:r>
    </w:p>
    <w:p w14:paraId="7377B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481E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C631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201F0F1C">
      <w:pPr>
        <w:keepNext w:val="0"/>
        <w:keepLines w:val="0"/>
        <w:widowControl/>
        <w:suppressLineNumbers w:val="0"/>
        <w:jc w:val="left"/>
      </w:pPr>
    </w:p>
    <w:p w14:paraId="4D3740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1224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"cargar_modelo"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FCB0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18320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3449F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215B50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"HF_HUB_DISABLE_IMPLICIT_TOKEN"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</w:p>
    <w:p w14:paraId="35E7F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"TOKENIZERS_PARALLELISM"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1F009ACB">
      <w:pPr>
        <w:keepNext w:val="0"/>
        <w:keepLines w:val="0"/>
        <w:widowControl/>
        <w:suppressLineNumbers w:val="0"/>
        <w:jc w:val="left"/>
      </w:pPr>
    </w:p>
    <w:p w14:paraId="6F4A2D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logging</w:t>
      </w:r>
    </w:p>
    <w:p w14:paraId="7C867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"sentence_transformers"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FCED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"transformers"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EDD700">
      <w:pPr>
        <w:keepNext w:val="0"/>
        <w:keepLines w:val="0"/>
        <w:widowControl/>
        <w:suppressLineNumbers w:val="0"/>
        <w:jc w:val="left"/>
      </w:pPr>
    </w:p>
    <w:p w14:paraId="23401F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FE3C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CE6A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si el modelo está listo para usar.</w:t>
      </w:r>
    </w:p>
    <w:p w14:paraId="06D06D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Usado por brain.py para decidir si aplicar capa 5.</w:t>
      </w:r>
    </w:p>
    <w:p w14:paraId="6A5F0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EF4F1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</w:p>
    <w:p w14:paraId="5EC0ECD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A90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106B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GENERACIÓN DE VECTORES</w:t>
      </w:r>
    </w:p>
    <w:p w14:paraId="347ED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B978469">
      <w:pPr>
        <w:keepNext w:val="0"/>
        <w:keepLines w:val="0"/>
        <w:widowControl/>
        <w:suppressLineNumbers w:val="0"/>
        <w:jc w:val="left"/>
      </w:pPr>
    </w:p>
    <w:p w14:paraId="6FDED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20A6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2C159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Convierte un texto en su vector de embeddings.</w:t>
      </w:r>
    </w:p>
    <w:p w14:paraId="68989E78">
      <w:pPr>
        <w:keepNext w:val="0"/>
        <w:keepLines w:val="0"/>
        <w:widowControl/>
        <w:suppressLineNumbers w:val="0"/>
        <w:jc w:val="left"/>
      </w:pPr>
    </w:p>
    <w:p w14:paraId="4DBB34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list[float] con el vector, o None si no disponible</w:t>
      </w:r>
    </w:p>
    <w:p w14:paraId="3F09C0E4">
      <w:pPr>
        <w:keepNext w:val="0"/>
        <w:keepLines w:val="0"/>
        <w:widowControl/>
        <w:suppressLineNumbers w:val="0"/>
        <w:jc w:val="left"/>
      </w:pPr>
    </w:p>
    <w:p w14:paraId="7A7FE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Ejemplo:</w:t>
      </w:r>
    </w:p>
    <w:p w14:paraId="40DFB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generar_vector("que es la luna")</w:t>
      </w:r>
    </w:p>
    <w:p w14:paraId="4001B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→ [0.23, 0.87, 0.12, -0.45, ...]  (384 dimensiones)</w:t>
      </w:r>
    </w:p>
    <w:p w14:paraId="7830D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17BD1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D8BE3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A41A049">
      <w:pPr>
        <w:keepNext w:val="0"/>
        <w:keepLines w:val="0"/>
        <w:widowControl/>
        <w:suppressLineNumbers w:val="0"/>
        <w:jc w:val="left"/>
      </w:pPr>
    </w:p>
    <w:p w14:paraId="0FEC1B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BD95E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5082EF3">
      <w:pPr>
        <w:keepNext w:val="0"/>
        <w:keepLines w:val="0"/>
        <w:widowControl/>
        <w:suppressLineNumbers w:val="0"/>
        <w:jc w:val="left"/>
      </w:pPr>
    </w:p>
    <w:p w14:paraId="72960D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E345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_modelo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convert_to_numpy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19AF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Convertir a lista para guardar en BD</w:t>
      </w:r>
    </w:p>
    <w:p w14:paraId="6989A99D">
      <w:pPr>
        <w:keepNext w:val="0"/>
        <w:keepLines w:val="0"/>
        <w:widowControl/>
        <w:suppressLineNumbers w:val="0"/>
        <w:jc w:val="left"/>
      </w:pPr>
    </w:p>
    <w:p w14:paraId="198B9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94C22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"generar_vector"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22D9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E9EE36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0A63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vector_desde_texto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A403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01CD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Alias semántico de generar_vector.</w:t>
      </w:r>
    </w:p>
    <w:p w14:paraId="44BA72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Para uso externo desde learning.py</w:t>
      </w:r>
    </w:p>
    <w:p w14:paraId="19B145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17BA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6ECE59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9D33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38202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SIMILITUD COSENO</w:t>
      </w:r>
    </w:p>
    <w:p w14:paraId="04AA90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C2F3B72">
      <w:pPr>
        <w:keepNext w:val="0"/>
        <w:keepLines w:val="0"/>
        <w:widowControl/>
        <w:suppressLineNumbers w:val="0"/>
        <w:jc w:val="left"/>
      </w:pPr>
    </w:p>
    <w:p w14:paraId="4FF4F9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similitud_coseno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9FAE4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466DE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Calcula similitud coseno entre dos vectores.</w:t>
      </w:r>
    </w:p>
    <w:p w14:paraId="50FFE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Valor entre 0.0 (nada similar) y 1.0 (idéntico semánticamente)</w:t>
      </w:r>
    </w:p>
    <w:p w14:paraId="679FD2FC">
      <w:pPr>
        <w:keepNext w:val="0"/>
        <w:keepLines w:val="0"/>
        <w:widowControl/>
        <w:suppressLineNumbers w:val="0"/>
        <w:jc w:val="left"/>
      </w:pPr>
    </w:p>
    <w:p w14:paraId="25A01A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float, o 0.0 si algo falla</w:t>
      </w:r>
    </w:p>
    <w:p w14:paraId="54520274">
      <w:pPr>
        <w:keepNext w:val="0"/>
        <w:keepLines w:val="0"/>
        <w:widowControl/>
        <w:suppressLineNumbers w:val="0"/>
        <w:jc w:val="left"/>
      </w:pPr>
    </w:p>
    <w:p w14:paraId="035DED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Fórmula:</w:t>
      </w:r>
    </w:p>
    <w:p w14:paraId="2D168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cos(θ) = (A · B) / (||A|| × ||B||)</w:t>
      </w:r>
    </w:p>
    <w:p w14:paraId="113D0D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D1CC3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C819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9F01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vector_b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3A095E">
      <w:pPr>
        <w:keepNext w:val="0"/>
        <w:keepLines w:val="0"/>
        <w:widowControl/>
        <w:suppressLineNumbers w:val="0"/>
        <w:jc w:val="left"/>
      </w:pPr>
    </w:p>
    <w:p w14:paraId="333E67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norma_a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6FD3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norma_b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56031B">
      <w:pPr>
        <w:keepNext w:val="0"/>
        <w:keepLines w:val="0"/>
        <w:widowControl/>
        <w:suppressLineNumbers w:val="0"/>
        <w:jc w:val="left"/>
      </w:pPr>
    </w:p>
    <w:p w14:paraId="64CF79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Evitar división por cero</w:t>
      </w:r>
    </w:p>
    <w:p w14:paraId="52EB37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norma_a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norma_b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DA005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6021F1D0">
      <w:pPr>
        <w:keepNext w:val="0"/>
        <w:keepLines w:val="0"/>
        <w:widowControl/>
        <w:suppressLineNumbers w:val="0"/>
        <w:jc w:val="left"/>
      </w:pPr>
    </w:p>
    <w:p w14:paraId="00607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norma_a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norma_b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D1ACC70">
      <w:pPr>
        <w:keepNext w:val="0"/>
        <w:keepLines w:val="0"/>
        <w:widowControl/>
        <w:suppressLineNumbers w:val="0"/>
        <w:jc w:val="left"/>
      </w:pPr>
    </w:p>
    <w:p w14:paraId="7529E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E04F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"similitud_coseno"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281C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457405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DFB8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similitud_semantica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22093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7379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Calcula similitud semántica directamente entre dos textos.</w:t>
      </w:r>
    </w:p>
    <w:p w14:paraId="228AF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Genera los vectores internamente.</w:t>
      </w:r>
    </w:p>
    <w:p w14:paraId="1F02F7AA">
      <w:pPr>
        <w:keepNext w:val="0"/>
        <w:keepLines w:val="0"/>
        <w:widowControl/>
        <w:suppressLineNumbers w:val="0"/>
        <w:jc w:val="left"/>
      </w:pPr>
    </w:p>
    <w:p w14:paraId="629E2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float entre 0.0 y 1.0, o 0.0 si no disponible</w:t>
      </w:r>
    </w:p>
    <w:p w14:paraId="387101D3">
      <w:pPr>
        <w:keepNext w:val="0"/>
        <w:keepLines w:val="0"/>
        <w:widowControl/>
        <w:suppressLineNumbers w:val="0"/>
        <w:jc w:val="left"/>
      </w:pPr>
    </w:p>
    <w:p w14:paraId="0F929B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Ejemplo:</w:t>
      </w:r>
    </w:p>
    <w:p w14:paraId="50190B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similitud_semantica("que es la luna", "dime sobre la luna")</w:t>
      </w:r>
    </w:p>
    <w:p w14:paraId="310DDF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→ 0.92</w:t>
      </w:r>
    </w:p>
    <w:p w14:paraId="19B68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70992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8E013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3288F281">
      <w:pPr>
        <w:keepNext w:val="0"/>
        <w:keepLines w:val="0"/>
        <w:widowControl/>
        <w:suppressLineNumbers w:val="0"/>
        <w:jc w:val="left"/>
      </w:pPr>
    </w:p>
    <w:p w14:paraId="526CB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64EC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7892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1A4B12">
      <w:pPr>
        <w:keepNext w:val="0"/>
        <w:keepLines w:val="0"/>
        <w:widowControl/>
        <w:suppressLineNumbers w:val="0"/>
        <w:jc w:val="left"/>
      </w:pPr>
    </w:p>
    <w:p w14:paraId="59A4D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4B1E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50481ED1">
      <w:pPr>
        <w:keepNext w:val="0"/>
        <w:keepLines w:val="0"/>
        <w:widowControl/>
        <w:suppressLineNumbers w:val="0"/>
        <w:jc w:val="left"/>
      </w:pPr>
    </w:p>
    <w:p w14:paraId="772650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similitud_coseno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B75B01">
      <w:pPr>
        <w:keepNext w:val="0"/>
        <w:keepLines w:val="0"/>
        <w:widowControl/>
        <w:suppressLineNumbers w:val="0"/>
        <w:jc w:val="left"/>
      </w:pPr>
    </w:p>
    <w:p w14:paraId="107605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2473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"similitud_semantica"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A6CE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70681FA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6B7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01AA2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BÚSQUEDA SEMÁNTICA EN LISTA</w:t>
      </w:r>
    </w:p>
    <w:p w14:paraId="458EA3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9CDC8DD">
      <w:pPr>
        <w:keepNext w:val="0"/>
        <w:keepLines w:val="0"/>
        <w:widowControl/>
        <w:suppressLineNumbers w:val="0"/>
        <w:jc w:val="left"/>
      </w:pPr>
    </w:p>
    <w:p w14:paraId="7ECE84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buscar_mas_similar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lista_vectores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88256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9B2F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Dado un texto y una lista de (id, vector),</w:t>
      </w:r>
    </w:p>
    <w:p w14:paraId="646210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el id del vector más similar semánticamente.</w:t>
      </w:r>
    </w:p>
    <w:p w14:paraId="5A6D4F51">
      <w:pPr>
        <w:keepNext w:val="0"/>
        <w:keepLines w:val="0"/>
        <w:widowControl/>
        <w:suppressLineNumbers w:val="0"/>
        <w:jc w:val="left"/>
      </w:pPr>
    </w:p>
    <w:p w14:paraId="2C35D1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Usado por brain.py para encontrar la mejor coincidencia</w:t>
      </w:r>
    </w:p>
    <w:p w14:paraId="112862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entre el input del usuario y los vectores guardados en BD.</w:t>
      </w:r>
    </w:p>
    <w:p w14:paraId="62383874">
      <w:pPr>
        <w:keepNext w:val="0"/>
        <w:keepLines w:val="0"/>
        <w:widowControl/>
        <w:suppressLineNumbers w:val="0"/>
        <w:jc w:val="left"/>
      </w:pPr>
    </w:p>
    <w:p w14:paraId="179D76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lista_vectores: list[ (id, vector) ]</w:t>
      </w:r>
    </w:p>
    <w:p w14:paraId="5EE8E5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(id_mejor, score) o (None, 0.0)</w:t>
      </w:r>
    </w:p>
    <w:p w14:paraId="1B331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06C2B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lista_vectores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AB3D0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58FD111C">
      <w:pPr>
        <w:keepNext w:val="0"/>
        <w:keepLines w:val="0"/>
        <w:widowControl/>
        <w:suppressLineNumbers w:val="0"/>
        <w:jc w:val="left"/>
      </w:pPr>
    </w:p>
    <w:p w14:paraId="1800E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D5348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generar_vector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E96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3B639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1A324A4A">
      <w:pPr>
        <w:keepNext w:val="0"/>
        <w:keepLines w:val="0"/>
        <w:widowControl/>
        <w:suppressLineNumbers w:val="0"/>
        <w:jc w:val="left"/>
      </w:pPr>
    </w:p>
    <w:p w14:paraId="6850A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68AC6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22D9DD9E">
      <w:pPr>
        <w:keepNext w:val="0"/>
        <w:keepLines w:val="0"/>
        <w:widowControl/>
        <w:suppressLineNumbers w:val="0"/>
        <w:jc w:val="left"/>
      </w:pPr>
    </w:p>
    <w:p w14:paraId="2812C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lista_vectores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F6B1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2D3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</w:p>
    <w:p w14:paraId="33EE74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similitud_coseno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vector_consulta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CCE1B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6695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</w:p>
    <w:p w14:paraId="3E53A5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item_id</w:t>
      </w:r>
    </w:p>
    <w:p w14:paraId="0F3BD184">
      <w:pPr>
        <w:keepNext w:val="0"/>
        <w:keepLines w:val="0"/>
        <w:widowControl/>
        <w:suppressLineNumbers w:val="0"/>
        <w:jc w:val="left"/>
      </w:pPr>
    </w:p>
    <w:p w14:paraId="6CA1EA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</w:p>
    <w:p w14:paraId="0BED28C2">
      <w:pPr>
        <w:keepNext w:val="0"/>
        <w:keepLines w:val="0"/>
        <w:widowControl/>
        <w:suppressLineNumbers w:val="0"/>
        <w:jc w:val="left"/>
      </w:pPr>
    </w:p>
    <w:p w14:paraId="34EEA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D031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"embeddings"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"buscar_mas_similar"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9ABC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25519BDD">
      <w:pPr>
        <w:rPr>
          <w:rFonts w:hint="default"/>
          <w:color w:val="0000FF"/>
          <w:lang w:val="es-MX"/>
        </w:rPr>
      </w:pPr>
    </w:p>
    <w:p w14:paraId="47AD9F6F">
      <w:pPr>
        <w:rPr>
          <w:rFonts w:hint="default"/>
          <w:color w:val="0000FF"/>
          <w:lang w:val="es-MX"/>
        </w:rPr>
      </w:pPr>
    </w:p>
    <w:p w14:paraId="51F18A7E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 xml:space="preserve">LEARNING: </w:t>
      </w:r>
    </w:p>
    <w:p w14:paraId="318085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learning.py</w:t>
      </w:r>
    </w:p>
    <w:p w14:paraId="5D81D0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Módulo de aprendizaje de SARA</w:t>
      </w:r>
    </w:p>
    <w:p w14:paraId="4D884B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Responsable de: guardar nuevos conocimientos, manejar correcciones</w:t>
      </w:r>
    </w:p>
    <w:p w14:paraId="6A61C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y preparar datos para el aprendizaje automático futuro</w:t>
      </w:r>
    </w:p>
    <w:p w14:paraId="7CCC8F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C6442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</w:p>
    <w:p w14:paraId="7DA748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602A3C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guardar_conocimiento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421BC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C9D9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5C28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actualizar_respuesta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CDF37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marcar_pregunta_incorrecta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4D943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marcar_comando_incorrecto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BB773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ADC6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91E7C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obtener_comandos</w:t>
      </w:r>
    </w:p>
    <w:p w14:paraId="4842F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0A95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</w:p>
    <w:p w14:paraId="28BEF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</w:p>
    <w:p w14:paraId="08855686">
      <w:pPr>
        <w:keepNext w:val="0"/>
        <w:keepLines w:val="0"/>
        <w:widowControl/>
        <w:suppressLineNumbers w:val="0"/>
        <w:jc w:val="left"/>
      </w:pPr>
    </w:p>
    <w:p w14:paraId="0175B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B02E5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CONFIGURACIÓN</w:t>
      </w:r>
    </w:p>
    <w:p w14:paraId="38D14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8FCF7D7">
      <w:pPr>
        <w:keepNext w:val="0"/>
        <w:keepLines w:val="0"/>
        <w:widowControl/>
        <w:suppressLineNumbers w:val="0"/>
        <w:jc w:val="left"/>
      </w:pPr>
    </w:p>
    <w:p w14:paraId="7B7ACF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Umbral mínimo de similitud para considerar</w:t>
      </w:r>
    </w:p>
    <w:p w14:paraId="2EC09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que una pregunta ya existe en la BD</w:t>
      </w:r>
    </w:p>
    <w:p w14:paraId="31A4C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la similitud es mayor → no se duplica</w:t>
      </w:r>
    </w:p>
    <w:p w14:paraId="60CF33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UMBRAL_DUPLICADO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0.85</w:t>
      </w:r>
    </w:p>
    <w:p w14:paraId="1FF807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719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34DCF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VERIFICACIÓN DE DUPLICADOS</w:t>
      </w:r>
    </w:p>
    <w:p w14:paraId="282132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EC9ED89">
      <w:pPr>
        <w:keepNext w:val="0"/>
        <w:keepLines w:val="0"/>
        <w:widowControl/>
        <w:suppressLineNumbers w:val="0"/>
        <w:jc w:val="left"/>
      </w:pPr>
    </w:p>
    <w:p w14:paraId="6A2677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_ya_existe_pregunta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F44B4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CC3E1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Verifica si una pregunta similar ya existe en la BD.</w:t>
      </w:r>
    </w:p>
    <w:p w14:paraId="02A200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(existe: bool, pregunta_similar: str | None, score: float)</w:t>
      </w:r>
    </w:p>
    <w:p w14:paraId="5ED13D3A">
      <w:pPr>
        <w:keepNext w:val="0"/>
        <w:keepLines w:val="0"/>
        <w:widowControl/>
        <w:suppressLineNumbers w:val="0"/>
        <w:jc w:val="left"/>
      </w:pPr>
    </w:p>
    <w:p w14:paraId="3110B4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Uso interno — evita duplicados en conocimientos.</w:t>
      </w:r>
    </w:p>
    <w:p w14:paraId="37C85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1492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D5EA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A0BE21">
      <w:pPr>
        <w:keepNext w:val="0"/>
        <w:keepLines w:val="0"/>
        <w:widowControl/>
        <w:suppressLineNumbers w:val="0"/>
        <w:jc w:val="left"/>
      </w:pPr>
    </w:p>
    <w:p w14:paraId="0C163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75BDD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096F025">
      <w:pPr>
        <w:keepNext w:val="0"/>
        <w:keepLines w:val="0"/>
        <w:widowControl/>
        <w:suppressLineNumbers w:val="0"/>
        <w:jc w:val="left"/>
      </w:pPr>
    </w:p>
    <w:p w14:paraId="064BF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F69BC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pregunta_norm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]))</w:t>
      </w:r>
    </w:p>
    <w:p w14:paraId="25D70D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3C6A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</w:p>
    <w:p w14:paraId="5C6295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A4186FC">
      <w:pPr>
        <w:keepNext w:val="0"/>
        <w:keepLines w:val="0"/>
        <w:widowControl/>
        <w:suppressLineNumbers w:val="0"/>
        <w:jc w:val="left"/>
      </w:pPr>
    </w:p>
    <w:p w14:paraId="78587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UMBRAL_DUPLICADO</w:t>
      </w:r>
    </w:p>
    <w:p w14:paraId="6323D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</w:p>
    <w:p w14:paraId="4B0744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63C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_ya_existe_comando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C15F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F84F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Verifica si un comando similar ya existe en la BD.</w:t>
      </w:r>
    </w:p>
    <w:p w14:paraId="753F53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(existe: bool, nombre_similar: str | None, score: float)</w:t>
      </w:r>
    </w:p>
    <w:p w14:paraId="73FD04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BC53C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326A8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nombre_nuevo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D8E637">
      <w:pPr>
        <w:keepNext w:val="0"/>
        <w:keepLines w:val="0"/>
        <w:widowControl/>
        <w:suppressLineNumbers w:val="0"/>
        <w:jc w:val="left"/>
      </w:pPr>
    </w:p>
    <w:p w14:paraId="316D97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4917F5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8BE650A">
      <w:pPr>
        <w:keepNext w:val="0"/>
        <w:keepLines w:val="0"/>
        <w:widowControl/>
        <w:suppressLineNumbers w:val="0"/>
        <w:jc w:val="left"/>
      </w:pPr>
    </w:p>
    <w:p w14:paraId="03FDE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FFB47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nombre_norm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]))</w:t>
      </w:r>
    </w:p>
    <w:p w14:paraId="034BF4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6083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</w:p>
    <w:p w14:paraId="012E91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3618978">
      <w:pPr>
        <w:keepNext w:val="0"/>
        <w:keepLines w:val="0"/>
        <w:widowControl/>
        <w:suppressLineNumbers w:val="0"/>
        <w:jc w:val="left"/>
      </w:pPr>
    </w:p>
    <w:p w14:paraId="03F5E9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UMBRAL_DUPLICADO</w:t>
      </w:r>
    </w:p>
    <w:p w14:paraId="17F8B5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mejor_score</w:t>
      </w:r>
    </w:p>
    <w:p w14:paraId="0F8BB30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16B3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1670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APRENDER NUEVA PREGUNTA</w:t>
      </w:r>
    </w:p>
    <w:p w14:paraId="2452CF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91F06BE">
      <w:pPr>
        <w:keepNext w:val="0"/>
        <w:keepLines w:val="0"/>
        <w:widowControl/>
        <w:suppressLineNumbers w:val="0"/>
        <w:jc w:val="left"/>
      </w:pPr>
    </w:p>
    <w:p w14:paraId="6C7B5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aprender_pregunta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F8C33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6CE0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Agrega una nueva pregunta y respuesta a la BD.</w:t>
      </w:r>
    </w:p>
    <w:p w14:paraId="1011BA60">
      <w:pPr>
        <w:keepNext w:val="0"/>
        <w:keepLines w:val="0"/>
        <w:widowControl/>
        <w:suppressLineNumbers w:val="0"/>
        <w:jc w:val="left"/>
      </w:pPr>
    </w:p>
    <w:p w14:paraId="0EF439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Flujo:</w:t>
      </w:r>
    </w:p>
    <w:p w14:paraId="7B0C30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1. Valida que los datos no estén vacíos</w:t>
      </w:r>
    </w:p>
    <w:p w14:paraId="112BBB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2. Verifica que no exista una pregunta similar</w:t>
      </w:r>
    </w:p>
    <w:p w14:paraId="6E92BA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3. Si no existe → la guarda</w:t>
      </w:r>
    </w:p>
    <w:p w14:paraId="17FCEB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4. Si existe → sugiere actualizar en vez de duplicar</w:t>
      </w:r>
    </w:p>
    <w:p w14:paraId="522EF039">
      <w:pPr>
        <w:keepNext w:val="0"/>
        <w:keepLines w:val="0"/>
        <w:widowControl/>
        <w:suppressLineNumbers w:val="0"/>
        <w:jc w:val="left"/>
      </w:pPr>
    </w:p>
    <w:p w14:paraId="7443BA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resultado de la operación</w:t>
      </w:r>
    </w:p>
    <w:p w14:paraId="46327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E85F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"exito":   bool,</w:t>
      </w:r>
    </w:p>
    <w:p w14:paraId="5DAFB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"accion":  "guardada" | "duplicada" | "error",</w:t>
      </w:r>
    </w:p>
    <w:p w14:paraId="28BA94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"mensaje": str</w:t>
      </w:r>
    </w:p>
    <w:p w14:paraId="7717A1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0FE2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2BB87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8C8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Validación</w:t>
      </w:r>
    </w:p>
    <w:p w14:paraId="06BA9A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.strip():</w:t>
      </w:r>
    </w:p>
    <w:p w14:paraId="0B8EBB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 pregunta no puede estar vacía."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5BAB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.strip():</w:t>
      </w:r>
    </w:p>
    <w:p w14:paraId="6AB6D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 respuesta no puede estar vacía."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8F45DF">
      <w:pPr>
        <w:keepNext w:val="0"/>
        <w:keepLines w:val="0"/>
        <w:widowControl/>
        <w:suppressLineNumbers w:val="0"/>
        <w:jc w:val="left"/>
      </w:pPr>
    </w:p>
    <w:p w14:paraId="340DFE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Verificar duplicado</w:t>
      </w:r>
    </w:p>
    <w:p w14:paraId="4C1520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_ya_existe_pregunta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54A00E">
      <w:pPr>
        <w:keepNext w:val="0"/>
        <w:keepLines w:val="0"/>
        <w:widowControl/>
        <w:suppressLineNumbers w:val="0"/>
        <w:jc w:val="left"/>
      </w:pPr>
    </w:p>
    <w:p w14:paraId="129951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85BAF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34D5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BBC2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"Pregunta duplicada detectada (similitud: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6FCAE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"Nueva: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| Similar: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6A2716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A7D5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F9C0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CE4D8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"duplicada"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F57C2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"Ya existe una pregunta similar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 de similitud):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03186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241BE73F">
      <w:pPr>
        <w:keepNext w:val="0"/>
        <w:keepLines w:val="0"/>
        <w:widowControl/>
        <w:suppressLineNumbers w:val="0"/>
        <w:jc w:val="left"/>
      </w:pPr>
    </w:p>
    <w:p w14:paraId="4BDCD0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Guardar</w:t>
      </w:r>
    </w:p>
    <w:p w14:paraId="24065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.strip())</w:t>
      </w:r>
    </w:p>
    <w:p w14:paraId="57EE5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8D469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vector_desde_texto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FB3A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.strip())</w:t>
      </w:r>
    </w:p>
    <w:p w14:paraId="1777DB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6733BD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BD14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guardar_vector_conocimiento</w:t>
      </w:r>
    </w:p>
    <w:p w14:paraId="294E73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guardar_vector_conocimiento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154E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"Vector generado para: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4AACEAD">
      <w:pPr>
        <w:keepNext w:val="0"/>
        <w:keepLines w:val="0"/>
        <w:widowControl/>
        <w:suppressLineNumbers w:val="0"/>
        <w:jc w:val="left"/>
      </w:pPr>
    </w:p>
    <w:p w14:paraId="04E074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"Nueva pregunta aprendida: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48E2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"guardada"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 aprendida correctamente."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491874B">
      <w:pPr>
        <w:keepNext w:val="0"/>
        <w:keepLines w:val="0"/>
        <w:widowControl/>
        <w:suppressLineNumbers w:val="0"/>
        <w:jc w:val="left"/>
      </w:pPr>
    </w:p>
    <w:p w14:paraId="5898DB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41B28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DB92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al aprender pregunta: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9C7E6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F2F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EE6E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APRENDER NUEVO COMANDO</w:t>
      </w:r>
    </w:p>
    <w:p w14:paraId="43961A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8A02E95">
      <w:pPr>
        <w:keepNext w:val="0"/>
        <w:keepLines w:val="0"/>
        <w:widowControl/>
        <w:suppressLineNumbers w:val="0"/>
        <w:jc w:val="left"/>
      </w:pPr>
    </w:p>
    <w:p w14:paraId="456873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aprender_comando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67C0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6A19A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Agrega un nuevo comando a la BD.</w:t>
      </w:r>
    </w:p>
    <w:p w14:paraId="15452804">
      <w:pPr>
        <w:keepNext w:val="0"/>
        <w:keepLines w:val="0"/>
        <w:widowControl/>
        <w:suppressLineNumbers w:val="0"/>
        <w:jc w:val="left"/>
      </w:pPr>
    </w:p>
    <w:p w14:paraId="1FE4C4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tipo válidos: "web", "app", "sistema"</w:t>
      </w:r>
    </w:p>
    <w:p w14:paraId="1C90B0F9">
      <w:pPr>
        <w:keepNext w:val="0"/>
        <w:keepLines w:val="0"/>
        <w:widowControl/>
        <w:suppressLineNumbers w:val="0"/>
        <w:jc w:val="left"/>
      </w:pPr>
    </w:p>
    <w:p w14:paraId="1D0B2E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resultado de la operación</w:t>
      </w:r>
    </w:p>
    <w:p w14:paraId="3557EC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CAF67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F2A1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Validación</w:t>
      </w:r>
    </w:p>
    <w:p w14:paraId="1C12E4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.strip():</w:t>
      </w:r>
    </w:p>
    <w:p w14:paraId="74F81D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 nombre del comando no puede estar vacío."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5318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.strip():</w:t>
      </w:r>
    </w:p>
    <w:p w14:paraId="08A7B2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 acción del comando no puede estar vacía."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967C71">
      <w:pPr>
        <w:keepNext w:val="0"/>
        <w:keepLines w:val="0"/>
        <w:widowControl/>
        <w:suppressLineNumbers w:val="0"/>
        <w:jc w:val="left"/>
      </w:pPr>
    </w:p>
    <w:p w14:paraId="4CFFD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TIPOS_VALIDOS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5B55F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TIPOS_VALIDOS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1FE0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E2940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3721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482AA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 inválido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'. Debe ser: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TIPOS_VALIDOS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2FBC17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18F47BF">
      <w:pPr>
        <w:keepNext w:val="0"/>
        <w:keepLines w:val="0"/>
        <w:widowControl/>
        <w:suppressLineNumbers w:val="0"/>
        <w:jc w:val="left"/>
      </w:pPr>
    </w:p>
    <w:p w14:paraId="4C1130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Verificar duplicado</w:t>
      </w:r>
    </w:p>
    <w:p w14:paraId="432CB5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_ya_existe_comando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C18F3F">
      <w:pPr>
        <w:keepNext w:val="0"/>
        <w:keepLines w:val="0"/>
        <w:widowControl/>
        <w:suppressLineNumbers w:val="0"/>
        <w:jc w:val="left"/>
      </w:pPr>
    </w:p>
    <w:p w14:paraId="0B62C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existe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659A0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0F810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13E4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"Comando duplicado detectado (similitud: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4077F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"Nuevo: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| Similar: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787A20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63520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CB1D3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0B5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"duplicada"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23C02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"Ya existe un comando similar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 de similitud):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similar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617AE0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593B674">
      <w:pPr>
        <w:keepNext w:val="0"/>
        <w:keepLines w:val="0"/>
        <w:widowControl/>
        <w:suppressLineNumbers w:val="0"/>
        <w:jc w:val="left"/>
      </w:pPr>
    </w:p>
    <w:p w14:paraId="3D49A2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Guardar</w:t>
      </w:r>
    </w:p>
    <w:p w14:paraId="1F5A7E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agregar_comando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DF106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.strip(),</w:t>
      </w:r>
    </w:p>
    <w:p w14:paraId="62AEC1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A634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.strip(),</w:t>
      </w:r>
    </w:p>
    <w:p w14:paraId="18AE4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9E6E9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0AA8A6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34A70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esta_disponible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5728C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.strip())</w:t>
      </w:r>
    </w:p>
    <w:p w14:paraId="505C4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vector_desde_texto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8B0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C1C6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guardar_vector_comando</w:t>
      </w:r>
    </w:p>
    <w:p w14:paraId="4C5FF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guardar_vector_comando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FC8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"Vector generado para comando: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FC01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"Nuevo comando aprendido: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BFA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"guardada"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aprendido correctamente."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6B01DA">
      <w:pPr>
        <w:keepNext w:val="0"/>
        <w:keepLines w:val="0"/>
        <w:widowControl/>
        <w:suppressLineNumbers w:val="0"/>
        <w:jc w:val="left"/>
      </w:pPr>
    </w:p>
    <w:p w14:paraId="03A3A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2FB3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nombre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97E1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al aprender comando: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F8CA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78C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AA254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CORRECCIONES</w:t>
      </w:r>
    </w:p>
    <w:p w14:paraId="428AF1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6AEE1FE">
      <w:pPr>
        <w:keepNext w:val="0"/>
        <w:keepLines w:val="0"/>
        <w:widowControl/>
        <w:suppressLineNumbers w:val="0"/>
        <w:jc w:val="left"/>
      </w:pPr>
    </w:p>
    <w:p w14:paraId="556746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corregir_pregunta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DDBDD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77207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Corrige la respuesta de una pregunta existente.</w:t>
      </w:r>
    </w:p>
    <w:p w14:paraId="415F620A">
      <w:pPr>
        <w:keepNext w:val="0"/>
        <w:keepLines w:val="0"/>
        <w:widowControl/>
        <w:suppressLineNumbers w:val="0"/>
        <w:jc w:val="left"/>
      </w:pPr>
    </w:p>
    <w:p w14:paraId="1DF10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Flujo:</w:t>
      </w:r>
    </w:p>
    <w:p w14:paraId="61B4D7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1. Valida datos</w:t>
      </w:r>
    </w:p>
    <w:p w14:paraId="77B236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2. Guarda la corrección en tabla correcciones (historial de cambios)</w:t>
      </w:r>
    </w:p>
    <w:p w14:paraId="424179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3. Actualiza la respuesta en conocimientos</w:t>
      </w:r>
    </w:p>
    <w:p w14:paraId="31FD43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4. Registra el evento en logger</w:t>
      </w:r>
    </w:p>
    <w:p w14:paraId="6D7AA681">
      <w:pPr>
        <w:keepNext w:val="0"/>
        <w:keepLines w:val="0"/>
        <w:widowControl/>
        <w:suppressLineNumbers w:val="0"/>
        <w:jc w:val="left"/>
      </w:pPr>
    </w:p>
    <w:p w14:paraId="5C55C1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resultado</w:t>
      </w:r>
    </w:p>
    <w:p w14:paraId="488C14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6C40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87089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A03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 y respuesta nueva son obligatorias."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536D38">
      <w:pPr>
        <w:keepNext w:val="0"/>
        <w:keepLines w:val="0"/>
        <w:widowControl/>
        <w:suppressLineNumbers w:val="0"/>
        <w:jc w:val="left"/>
      </w:pPr>
    </w:p>
    <w:p w14:paraId="102B2E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Guardar registro de corrección (historial)</w:t>
      </w:r>
    </w:p>
    <w:p w14:paraId="4C2EDB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guardar_correccion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.strip())</w:t>
      </w:r>
    </w:p>
    <w:p w14:paraId="71BF4AD4">
      <w:pPr>
        <w:keepNext w:val="0"/>
        <w:keepLines w:val="0"/>
        <w:widowControl/>
        <w:suppressLineNumbers w:val="0"/>
        <w:jc w:val="left"/>
      </w:pPr>
    </w:p>
    <w:p w14:paraId="3FEF8B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Actualizar en conocimientos</w:t>
      </w:r>
    </w:p>
    <w:p w14:paraId="6ECCD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actualizar_respuesta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.strip(),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.strip())</w:t>
      </w:r>
    </w:p>
    <w:p w14:paraId="4F088483">
      <w:pPr>
        <w:keepNext w:val="0"/>
        <w:keepLines w:val="0"/>
        <w:widowControl/>
        <w:suppressLineNumbers w:val="0"/>
        <w:jc w:val="left"/>
      </w:pPr>
    </w:p>
    <w:p w14:paraId="453FE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044B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C87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"Corrección aplicada: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C4EDE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"Nueva respuesta: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respuesta_nueva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</w:p>
    <w:p w14:paraId="4A24C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2063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"corregida"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 corregida correctamente."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8FDC3E">
      <w:pPr>
        <w:keepNext w:val="0"/>
        <w:keepLines w:val="0"/>
        <w:widowControl/>
        <w:suppressLineNumbers w:val="0"/>
        <w:jc w:val="left"/>
      </w:pPr>
    </w:p>
    <w:p w14:paraId="4753B6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D0F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E0D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al corregir: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34A191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913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7754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FE3F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Marca un conocimiento o comando como incorrecto.</w:t>
      </w:r>
    </w:p>
    <w:p w14:paraId="4684DD40">
      <w:pPr>
        <w:keepNext w:val="0"/>
        <w:keepLines w:val="0"/>
        <w:widowControl/>
        <w:suppressLineNumbers w:val="0"/>
        <w:jc w:val="left"/>
      </w:pPr>
    </w:p>
    <w:p w14:paraId="7B89FA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tipo: "pregunta" | "comando"</w:t>
      </w:r>
    </w:p>
    <w:p w14:paraId="49F9A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item: texto de la pregunta o nombre del comando</w:t>
      </w:r>
    </w:p>
    <w:p w14:paraId="5F752414">
      <w:pPr>
        <w:keepNext w:val="0"/>
        <w:keepLines w:val="0"/>
        <w:widowControl/>
        <w:suppressLineNumbers w:val="0"/>
        <w:jc w:val="left"/>
      </w:pPr>
    </w:p>
    <w:p w14:paraId="6E1F1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resultado</w:t>
      </w:r>
    </w:p>
    <w:p w14:paraId="0108E5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78B5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C3778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423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marcar_pregunta_incorrecta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DA68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 marcada incorrecta: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88CA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"marcada"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 marcada como incorrecta."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C43C02">
      <w:pPr>
        <w:keepNext w:val="0"/>
        <w:keepLines w:val="0"/>
        <w:widowControl/>
        <w:suppressLineNumbers w:val="0"/>
        <w:jc w:val="left"/>
      </w:pPr>
    </w:p>
    <w:p w14:paraId="3E2CC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DBD9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marcar_comando_incorrecto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B7C7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desactivado: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24E5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"marcada"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 marcado como incorrecto y desactivado."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22ED199">
      <w:pPr>
        <w:keepNext w:val="0"/>
        <w:keepLines w:val="0"/>
        <w:widowControl/>
        <w:suppressLineNumbers w:val="0"/>
        <w:jc w:val="left"/>
      </w:pPr>
    </w:p>
    <w:p w14:paraId="4F4FE2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4401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 inválido: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 Usa 'pregunta' o 'comando'."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653A44">
      <w:pPr>
        <w:keepNext w:val="0"/>
        <w:keepLines w:val="0"/>
        <w:widowControl/>
        <w:suppressLineNumbers w:val="0"/>
        <w:jc w:val="left"/>
      </w:pPr>
    </w:p>
    <w:p w14:paraId="78FDEC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A9755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AF016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al marcar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3B93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D6C9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2745B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ANÁLISIS DE DATOS (PREPARACIÓN PARA IA)</w:t>
      </w:r>
    </w:p>
    <w:p w14:paraId="10A8B3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F8FFFC8">
      <w:pPr>
        <w:keepNext w:val="0"/>
        <w:keepLines w:val="0"/>
        <w:widowControl/>
        <w:suppressLineNumbers w:val="0"/>
        <w:jc w:val="left"/>
      </w:pPr>
    </w:p>
    <w:p w14:paraId="377B3A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obtener_estadisticas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9374E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311F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estadísticas básicas del conocimiento actual de SARA.</w:t>
      </w:r>
    </w:p>
    <w:p w14:paraId="5CB6AD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Útil para monitorear el crecimiento del sistema.</w:t>
      </w:r>
    </w:p>
    <w:p w14:paraId="60013905">
      <w:pPr>
        <w:keepNext w:val="0"/>
        <w:keepLines w:val="0"/>
        <w:widowControl/>
        <w:suppressLineNumbers w:val="0"/>
        <w:jc w:val="left"/>
      </w:pPr>
    </w:p>
    <w:p w14:paraId="5A9CB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dict con conteos</w:t>
      </w:r>
    </w:p>
    <w:p w14:paraId="3A7F81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AE15B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"total_conocimientos": int,</w:t>
      </w:r>
    </w:p>
    <w:p w14:paraId="4FA90A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"total_comandos":      int,</w:t>
      </w:r>
    </w:p>
    <w:p w14:paraId="282F2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2AD47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1F85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E11B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F404D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obtener_comandos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40D6015">
      <w:pPr>
        <w:keepNext w:val="0"/>
        <w:keepLines w:val="0"/>
        <w:widowControl/>
        <w:suppressLineNumbers w:val="0"/>
        <w:jc w:val="left"/>
      </w:pPr>
    </w:p>
    <w:p w14:paraId="7975D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40B2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"total_conocimientos"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conocimientos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574B0A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"total_comandos"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comandos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794F0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52B4D13">
      <w:pPr>
        <w:keepNext w:val="0"/>
        <w:keepLines w:val="0"/>
        <w:widowControl/>
        <w:suppressLineNumbers w:val="0"/>
        <w:jc w:val="left"/>
      </w:pPr>
    </w:p>
    <w:p w14:paraId="1C61C9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"Estadísticas: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216C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stats</w:t>
      </w:r>
    </w:p>
    <w:p w14:paraId="5F5CE307">
      <w:pPr>
        <w:keepNext w:val="0"/>
        <w:keepLines w:val="0"/>
        <w:widowControl/>
        <w:suppressLineNumbers w:val="0"/>
        <w:jc w:val="left"/>
      </w:pPr>
    </w:p>
    <w:p w14:paraId="52FF1C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7481E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"obtener_estadisticas"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26B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{}</w:t>
      </w:r>
    </w:p>
    <w:p w14:paraId="1455B6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3724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verificar_similitud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63491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D655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Expone la comparación de similitud normalizada.</w:t>
      </w:r>
    </w:p>
    <w:p w14:paraId="05214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Útil para pruebas y diagnóstico externo.</w:t>
      </w:r>
    </w:p>
    <w:p w14:paraId="5BDAE8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Ambos textos se normalizan antes de comparar.</w:t>
      </w:r>
    </w:p>
    <w:p w14:paraId="73E5BBF8">
      <w:pPr>
        <w:keepNext w:val="0"/>
        <w:keepLines w:val="0"/>
        <w:widowControl/>
        <w:suppressLineNumbers w:val="0"/>
        <w:jc w:val="left"/>
      </w:pPr>
    </w:p>
    <w:p w14:paraId="090AF0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Retorna: float entre 0.0 y 1.0</w:t>
      </w:r>
    </w:p>
    <w:p w14:paraId="24EBF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9AC7E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200B0B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77E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7C93A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HELPER INTERNO</w:t>
      </w:r>
    </w:p>
    <w:p w14:paraId="7EF584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4AB1C9CF">
      <w:pPr>
        <w:keepNext w:val="0"/>
        <w:keepLines w:val="0"/>
        <w:widowControl/>
        <w:suppressLineNumbers w:val="0"/>
        <w:jc w:val="left"/>
      </w:pPr>
    </w:p>
    <w:p w14:paraId="114DF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_resultado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0B32F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DB6D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Construye el dict de respuesta estándar de learning.py</w:t>
      </w:r>
    </w:p>
    <w:p w14:paraId="0DD72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Uso interno.</w:t>
      </w:r>
    </w:p>
    <w:p w14:paraId="769F42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8444C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CF6E8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D6648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7B3E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"mensaje"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</w:p>
    <w:p w14:paraId="15E088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23057AA">
      <w:pPr>
        <w:rPr>
          <w:rFonts w:hint="default"/>
          <w:color w:val="0000FF"/>
          <w:lang w:val="es-MX"/>
        </w:rPr>
      </w:pPr>
    </w:p>
    <w:p w14:paraId="7ABCC479">
      <w:pPr>
        <w:rPr>
          <w:rFonts w:hint="default"/>
          <w:color w:val="0000FF"/>
          <w:lang w:val="es-MX"/>
        </w:rPr>
      </w:pPr>
    </w:p>
    <w:p w14:paraId="546BC64E">
      <w:pPr>
        <w:rPr>
          <w:rFonts w:hint="default"/>
          <w:color w:val="0000FF"/>
          <w:lang w:val="es-MX"/>
        </w:rPr>
      </w:pPr>
      <w:r>
        <w:rPr>
          <w:rFonts w:hint="default"/>
          <w:color w:val="0000FF"/>
          <w:lang w:val="es-MX"/>
        </w:rPr>
        <w:t>LOGGER:</w:t>
      </w:r>
    </w:p>
    <w:p w14:paraId="131B80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logger.py</w:t>
      </w:r>
    </w:p>
    <w:p w14:paraId="51DC97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Módulo de registro de eventos de SARA</w:t>
      </w:r>
    </w:p>
    <w:p w14:paraId="347E88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Centraliza todos los logs del sistema</w:t>
      </w:r>
    </w:p>
    <w:p w14:paraId="4BB435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Diseñado para escalar hacia archivo de texto, base de datos y niveles de severidad</w:t>
      </w:r>
    </w:p>
    <w:p w14:paraId="4B09F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47920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traceback</w:t>
      </w:r>
    </w:p>
    <w:p w14:paraId="07C98C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6CC906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C7A73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683E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75703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guardar_log_error</w:t>
      </w:r>
    </w:p>
    <w:p w14:paraId="4EC72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F32C83E">
      <w:pPr>
        <w:keepNext w:val="0"/>
        <w:keepLines w:val="0"/>
        <w:widowControl/>
        <w:suppressLineNumbers w:val="0"/>
        <w:jc w:val="left"/>
      </w:pPr>
    </w:p>
    <w:p w14:paraId="58BEEE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C0A32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NIVELES DE LOG</w:t>
      </w:r>
    </w:p>
    <w:p w14:paraId="0296D9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983B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Inspirado en el estándar Python logging:</w:t>
      </w:r>
    </w:p>
    <w:p w14:paraId="3D1420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DEBUG    → desarrollo y diagnóstico</w:t>
      </w:r>
    </w:p>
    <w:p w14:paraId="6DF59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INFO     → eventos normales del sistema</w:t>
      </w:r>
    </w:p>
    <w:p w14:paraId="45DB9E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WARNING  → situaciones inesperadas pero no críticas</w:t>
      </w:r>
    </w:p>
    <w:p w14:paraId="2BB27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ERROR    → fallos que SARA pudo manejar</w:t>
      </w:r>
    </w:p>
    <w:p w14:paraId="47919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CRITICAL → fallos que detienen el sistema</w:t>
      </w:r>
    </w:p>
    <w:p w14:paraId="292AC4C4">
      <w:pPr>
        <w:keepNext w:val="0"/>
        <w:keepLines w:val="0"/>
        <w:widowControl/>
        <w:suppressLineNumbers w:val="0"/>
        <w:jc w:val="left"/>
      </w:pPr>
    </w:p>
    <w:p w14:paraId="675893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3D036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"DEBUG"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0F93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BDD48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69950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1A3EB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"CRITICAL"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</w:p>
    <w:p w14:paraId="6095AF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53EA61B">
      <w:pPr>
        <w:keepNext w:val="0"/>
        <w:keepLines w:val="0"/>
        <w:widowControl/>
        <w:suppressLineNumbers w:val="0"/>
        <w:jc w:val="left"/>
      </w:pPr>
    </w:p>
    <w:p w14:paraId="0C8D64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Nivel mínimo para mostrar en consola</w:t>
      </w:r>
    </w:p>
    <w:p w14:paraId="4E19E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En producción cambiar a "WARNING" desde config.py</w:t>
      </w:r>
    </w:p>
    <w:p w14:paraId="70FCB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NIVEL_CONSOLA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"DEBUG"</w:t>
      </w:r>
    </w:p>
    <w:p w14:paraId="283DA3AD">
      <w:pPr>
        <w:keepNext w:val="0"/>
        <w:keepLines w:val="0"/>
        <w:widowControl/>
        <w:suppressLineNumbers w:val="0"/>
        <w:jc w:val="left"/>
      </w:pPr>
    </w:p>
    <w:p w14:paraId="7D3042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Nivel mínimo para guardar en base de datos</w:t>
      </w:r>
    </w:p>
    <w:p w14:paraId="5D6FEB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"INFO"</w:t>
      </w:r>
    </w:p>
    <w:p w14:paraId="36C13A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6C25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EC5C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FUNCIÓN BASE</w:t>
      </w:r>
    </w:p>
    <w:p w14:paraId="4B96FB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57054FA">
      <w:pPr>
        <w:keepNext w:val="0"/>
        <w:keepLines w:val="0"/>
        <w:widowControl/>
        <w:suppressLineNumbers w:val="0"/>
        <w:jc w:val="left"/>
      </w:pPr>
    </w:p>
    <w:p w14:paraId="70143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F8712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12E0B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Función base interna.</w:t>
      </w:r>
    </w:p>
    <w:p w14:paraId="6936A3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Todas las funciones públicas pasan por aquí.</w:t>
      </w:r>
    </w:p>
    <w:p w14:paraId="1DFE3D4E">
      <w:pPr>
        <w:keepNext w:val="0"/>
        <w:keepLines w:val="0"/>
        <w:widowControl/>
        <w:suppressLineNumbers w:val="0"/>
        <w:jc w:val="left"/>
      </w:pPr>
    </w:p>
    <w:p w14:paraId="57079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nivel:   DEBUG | INFO | WARNING | ERROR | CRITICAL</w:t>
      </w:r>
    </w:p>
    <w:p w14:paraId="5CBA2D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tipo:    categoria del log (sistema, comando, pregunta, error, etc.)</w:t>
      </w:r>
    </w:p>
    <w:p w14:paraId="70D66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mensaje: descripción principal</w:t>
      </w:r>
    </w:p>
    <w:p w14:paraId="07140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detalle: información adicional opcional</w:t>
      </w:r>
    </w:p>
    <w:p w14:paraId="39DFED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7360BB1">
      <w:pPr>
        <w:keepNext w:val="0"/>
        <w:keepLines w:val="0"/>
        <w:widowControl/>
        <w:suppressLineNumbers w:val="0"/>
        <w:jc w:val="left"/>
      </w:pPr>
    </w:p>
    <w:p w14:paraId="6C845D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18F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nivel_consola_num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NIVEL_CONSOLA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2325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nivel_bd_num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NIVEL_BD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4D9479">
      <w:pPr>
        <w:keepNext w:val="0"/>
        <w:keepLines w:val="0"/>
        <w:widowControl/>
        <w:suppressLineNumbers w:val="0"/>
        <w:jc w:val="left"/>
      </w:pPr>
    </w:p>
    <w:p w14:paraId="2BEC9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Mostrar en consola si supera el umbral</w:t>
      </w:r>
    </w:p>
    <w:p w14:paraId="1752B2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nivel_consola_num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7C06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_imprimir_consola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9B0768">
      <w:pPr>
        <w:keepNext w:val="0"/>
        <w:keepLines w:val="0"/>
        <w:widowControl/>
        <w:suppressLineNumbers w:val="0"/>
        <w:jc w:val="left"/>
      </w:pPr>
    </w:p>
    <w:p w14:paraId="3453D5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Guardar en BD si supera el umbral</w:t>
      </w:r>
    </w:p>
    <w:p w14:paraId="6F62A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nivel_bd_num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0484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0863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B10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031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Si falla el log en BD, al menos lo mostramos en consola</w:t>
      </w:r>
    </w:p>
    <w:p w14:paraId="5A171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"[LOGGER BD ERROR] No se pudo guardar log: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990F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6732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_imprimir_consola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61AC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50A27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Formatea e imprime el log en consola.</w:t>
      </w:r>
    </w:p>
    <w:p w14:paraId="6DCEA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Formato: [NIVEL][tipo] mensaje → detalle</w:t>
      </w:r>
    </w:p>
    <w:p w14:paraId="1F47BF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2CE20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iconos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0EAD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"DEBUG"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"🔍"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7847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"ℹ️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ED2E1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"⚠️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BBA90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656A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"CRITICAL"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"🔥"</w:t>
      </w:r>
    </w:p>
    <w:p w14:paraId="5731E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33CDB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icono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iconos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"▪️"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3AAD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icono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nivel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7B97A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8867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   →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E94F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CB8C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58B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B036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API PÚBLICA — NIVELES</w:t>
      </w:r>
    </w:p>
    <w:p w14:paraId="5515C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B7C29F9">
      <w:pPr>
        <w:keepNext w:val="0"/>
        <w:keepLines w:val="0"/>
        <w:widowControl/>
        <w:suppressLineNumbers w:val="0"/>
        <w:jc w:val="left"/>
      </w:pPr>
    </w:p>
    <w:p w14:paraId="4D89A6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43C66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"""Log de desarrollo — solo visible durante depuración."""</w:t>
      </w:r>
    </w:p>
    <w:p w14:paraId="3C23B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"DEBUG"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F5D7C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2592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F49F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"""Log de evento normal del sistema."""</w:t>
      </w:r>
    </w:p>
    <w:p w14:paraId="68E6B5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103F1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735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6D772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"""Log de situación inesperada pero manejable."""</w:t>
      </w:r>
    </w:p>
    <w:p w14:paraId="566C44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8C571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CD74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B839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"""Log de fallo manejado."""</w:t>
      </w:r>
    </w:p>
    <w:p w14:paraId="70EA2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43A213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8F68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critical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BB772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"""Log de fallo crítico que puede detener SARA."""</w:t>
      </w:r>
    </w:p>
    <w:p w14:paraId="72DF94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"CRITICAL"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mensaje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detalle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27902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968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1F261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API PÚBLICA — EVENTOS ESPECÍFICOS</w:t>
      </w:r>
    </w:p>
    <w:p w14:paraId="7BCEE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042FFB9">
      <w:pPr>
        <w:keepNext w:val="0"/>
        <w:keepLines w:val="0"/>
        <w:widowControl/>
        <w:suppressLineNumbers w:val="0"/>
        <w:jc w:val="left"/>
      </w:pPr>
    </w:p>
    <w:p w14:paraId="733B90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log_inicio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E1953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"""Registra el arranque de SARA."""</w:t>
      </w:r>
    </w:p>
    <w:p w14:paraId="73938B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 iniciada correctamente"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4DD82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1657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log_cierre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3F68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"""Registra el cierre limpio de SARA."""</w:t>
      </w:r>
    </w:p>
    <w:p w14:paraId="2BD40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"sistema"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 cerrada por el usuario"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897A9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185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E439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2DFDC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Registra la ejecución de un comando.</w:t>
      </w:r>
    </w:p>
    <w:p w14:paraId="4E365E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comando: dict del comando ejecutado (viene de brain.py)</w:t>
      </w:r>
    </w:p>
    <w:p w14:paraId="50886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exito:   True si se ejecutó sin errores</w:t>
      </w:r>
    </w:p>
    <w:p w14:paraId="3DFAE2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B41F2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2D423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1AAE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"id_comando"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191F3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"nombre"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"desconocido"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6397F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"exito"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</w:p>
    <w:p w14:paraId="69BA2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4B62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guardar_log_comando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EA784F">
      <w:pPr>
        <w:keepNext w:val="0"/>
        <w:keepLines w:val="0"/>
        <w:widowControl/>
        <w:suppressLineNumbers w:val="0"/>
        <w:jc w:val="left"/>
      </w:pPr>
    </w:p>
    <w:p w14:paraId="1FC12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exito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56B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"Ejecutado: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'nombre'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'id_comando'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6637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FDB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"Falló: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'nombre'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'id_comando'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FBEDA2">
      <w:pPr>
        <w:keepNext w:val="0"/>
        <w:keepLines w:val="0"/>
        <w:widowControl/>
        <w:suppressLineNumbers w:val="0"/>
        <w:jc w:val="left"/>
      </w:pPr>
    </w:p>
    <w:p w14:paraId="370F6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DA240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en log_comando"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6E7655F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27EE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correcta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1067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1C58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Registra el procesamiento de una pregunta.</w:t>
      </w:r>
    </w:p>
    <w:p w14:paraId="699E2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pregunta:  texto original del usuario</w:t>
      </w:r>
    </w:p>
    <w:p w14:paraId="0AB385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respuesta: lo que SARA respondió</w:t>
      </w:r>
    </w:p>
    <w:p w14:paraId="70478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correcta:  si la respuesta fue satisfactoria</w:t>
      </w:r>
    </w:p>
    <w:p w14:paraId="3E5B97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315D8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8DD3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E9067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11C3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"respuesta_usuario"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respuesta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F4A5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"correcta"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correcta</w:t>
      </w:r>
    </w:p>
    <w:p w14:paraId="583DE2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65284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35619D">
      <w:pPr>
        <w:keepNext w:val="0"/>
        <w:keepLines w:val="0"/>
        <w:widowControl/>
        <w:suppressLineNumbers w:val="0"/>
        <w:jc w:val="left"/>
      </w:pPr>
    </w:p>
    <w:p w14:paraId="3E289F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correcta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B9D1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"Respondida: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A50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E825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"Sin respuesta: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pregunta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77170E">
      <w:pPr>
        <w:keepNext w:val="0"/>
        <w:keepLines w:val="0"/>
        <w:widowControl/>
        <w:suppressLineNumbers w:val="0"/>
        <w:jc w:val="left"/>
      </w:pPr>
    </w:p>
    <w:p w14:paraId="3CD0B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0232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en log_pregunta"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11FFB1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2FD8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DCBF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46A13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Registra un error general del sistema.</w:t>
      </w:r>
    </w:p>
    <w:p w14:paraId="0E7072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tipo:        categoría (comando, pregunta, sistema, etc.)</w:t>
      </w:r>
    </w:p>
    <w:p w14:paraId="0760A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item:        elemento que causó el error</w:t>
      </w:r>
    </w:p>
    <w:p w14:paraId="501B4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descripcion: detalle del error</w:t>
      </w:r>
    </w:p>
    <w:p w14:paraId="61BA4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5BB248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6095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D276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DA0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2B71C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"descripcion"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</w:p>
    <w:p w14:paraId="79A0F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4885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5D26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"Error en: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494EB1">
      <w:pPr>
        <w:keepNext w:val="0"/>
        <w:keepLines w:val="0"/>
        <w:widowControl/>
        <w:suppressLineNumbers w:val="0"/>
        <w:jc w:val="left"/>
      </w:pPr>
    </w:p>
    <w:p w14:paraId="49D7F4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AD0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"[LOGGER CRÍTICO] No se pudo registrar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3962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B21E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E9242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4A634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Registra una excepción Python completa con traceback.</w:t>
      </w:r>
    </w:p>
    <w:p w14:paraId="58B5D7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Ideal para bloques except en sara.py</w:t>
      </w:r>
    </w:p>
    <w:p w14:paraId="12FC091A">
      <w:pPr>
        <w:keepNext w:val="0"/>
        <w:keepLines w:val="0"/>
        <w:widowControl/>
        <w:suppressLineNumbers w:val="0"/>
        <w:jc w:val="left"/>
      </w:pPr>
    </w:p>
    <w:p w14:paraId="3CB80E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 de uso:</w:t>
      </w:r>
    </w:p>
    <w:p w14:paraId="15E69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except Exception as e:</w:t>
      </w:r>
    </w:p>
    <w:p w14:paraId="24143A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logger.log_excepcion("sistema", entrada, e)</w:t>
      </w:r>
    </w:p>
    <w:p w14:paraId="78E145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0590B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D1C4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DF099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descripcion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excepcion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tb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6ECF5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53E03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"tipo"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79A4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8CC6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"descripcion"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descripcion</w:t>
      </w:r>
    </w:p>
    <w:p w14:paraId="00717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A1D09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guardar_log_error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D5C7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tipo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"Excepción en: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excepcion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excepcion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1BC743">
      <w:pPr>
        <w:keepNext w:val="0"/>
        <w:keepLines w:val="0"/>
        <w:widowControl/>
        <w:suppressLineNumbers w:val="0"/>
        <w:jc w:val="left"/>
      </w:pPr>
    </w:p>
    <w:p w14:paraId="59B028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D11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"[LOGGER CRÍTICO] No se pudo registrar excepción: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B9BC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ABC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log_intencion_desconocida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110CD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01189B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Registra cuando SARA no pudo clasificar la intención.</w:t>
      </w:r>
    </w:p>
    <w:p w14:paraId="34EE2C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Útil para identificar patrones que SARA aún no entiende.</w:t>
      </w:r>
    </w:p>
    <w:p w14:paraId="7DE1A1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543C8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"intencion"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"No clasificada: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A167B8">
      <w:pPr>
        <w:rPr>
          <w:rFonts w:hint="default"/>
          <w:color w:val="0000FF"/>
          <w:lang w:val="es-MX"/>
        </w:rPr>
      </w:pPr>
    </w:p>
    <w:p w14:paraId="24CB09A5">
      <w:pPr>
        <w:rPr>
          <w:rFonts w:hint="default"/>
          <w:color w:val="0000FF"/>
          <w:lang w:val="es-MX"/>
        </w:rPr>
      </w:pPr>
    </w:p>
    <w:p w14:paraId="7019C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/>
          <w:color w:val="0000FF"/>
          <w:lang w:val="es-MX"/>
        </w:rPr>
        <w:t xml:space="preserve">UTILS: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📁 utils.py</w:t>
      </w:r>
    </w:p>
    <w:p w14:paraId="370ECF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Funciones auxiliares generales para SARA</w:t>
      </w:r>
    </w:p>
    <w:p w14:paraId="1B3061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Todos los módulos deben importar desde aquí para normalizar texto</w:t>
      </w:r>
    </w:p>
    <w:p w14:paraId="793FA3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84E3D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unicodedata</w:t>
      </w:r>
    </w:p>
    <w:p w14:paraId="66C118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</w:t>
      </w:r>
    </w:p>
    <w:p w14:paraId="4D86D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difflib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SequenceMatcher</w:t>
      </w:r>
    </w:p>
    <w:p w14:paraId="2F0255B5">
      <w:pPr>
        <w:keepNext w:val="0"/>
        <w:keepLines w:val="0"/>
        <w:widowControl/>
        <w:suppressLineNumbers w:val="0"/>
        <w:jc w:val="left"/>
      </w:pPr>
    </w:p>
    <w:p w14:paraId="6BCC11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BCDF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NORMALIZACIÓN DE TEXTO</w:t>
      </w:r>
    </w:p>
    <w:p w14:paraId="4B614F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197DCB3">
      <w:pPr>
        <w:keepNext w:val="0"/>
        <w:keepLines w:val="0"/>
        <w:widowControl/>
        <w:suppressLineNumbers w:val="0"/>
        <w:jc w:val="left"/>
      </w:pPr>
    </w:p>
    <w:p w14:paraId="68957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1A36B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FB1B9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Pipeline completo de limpieza:</w:t>
      </w:r>
    </w:p>
    <w:p w14:paraId="77A02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1. Minúsculas</w:t>
      </w:r>
    </w:p>
    <w:p w14:paraId="347D93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2. Quita acentos (á→a, é→e, etc.)</w:t>
      </w:r>
    </w:p>
    <w:p w14:paraId="69DFB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3. Quita signos de puntuación y símbolos (¿?¡!.,;:)</w:t>
      </w:r>
    </w:p>
    <w:p w14:paraId="7F0871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4. Colapsa espacios múltiples</w:t>
      </w:r>
    </w:p>
    <w:p w14:paraId="26E7B3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5. Strip final</w:t>
      </w:r>
    </w:p>
    <w:p w14:paraId="07E5333C">
      <w:pPr>
        <w:keepNext w:val="0"/>
        <w:keepLines w:val="0"/>
        <w:widowControl/>
        <w:suppressLineNumbers w:val="0"/>
        <w:jc w:val="left"/>
      </w:pPr>
    </w:p>
    <w:p w14:paraId="13FBBA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Texto original: "¿Qué ES eso??!"</w:t>
      </w:r>
    </w:p>
    <w:p w14:paraId="28B7C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Texto limpio:   "que es eso"</w:t>
      </w:r>
    </w:p>
    <w:p w14:paraId="1BA7AC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30FFC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71C0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</w:p>
    <w:p w14:paraId="7E84BD83">
      <w:pPr>
        <w:keepNext w:val="0"/>
        <w:keepLines w:val="0"/>
        <w:widowControl/>
        <w:suppressLineNumbers w:val="0"/>
        <w:jc w:val="left"/>
      </w:pPr>
    </w:p>
    <w:p w14:paraId="3C490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Minúsculas</w:t>
      </w:r>
    </w:p>
    <w:p w14:paraId="14B67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F95E8B7">
      <w:pPr>
        <w:keepNext w:val="0"/>
        <w:keepLines w:val="0"/>
        <w:widowControl/>
        <w:suppressLineNumbers w:val="0"/>
        <w:jc w:val="left"/>
      </w:pPr>
    </w:p>
    <w:p w14:paraId="4B2946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Quitar acentos (NFD separa letra+tilde, encode ASCII ignora tildes)</w:t>
      </w:r>
    </w:p>
    <w:p w14:paraId="6CD729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unicodedata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'NFD'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0DA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'ASCII'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DAEB1F">
      <w:pPr>
        <w:keepNext w:val="0"/>
        <w:keepLines w:val="0"/>
        <w:widowControl/>
        <w:suppressLineNumbers w:val="0"/>
        <w:jc w:val="left"/>
      </w:pPr>
    </w:p>
    <w:p w14:paraId="78084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Quitar símbolos y puntuación — conservar letras, números y espacios</w:t>
      </w:r>
    </w:p>
    <w:p w14:paraId="715986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21314"/>
          <w:lang w:val="en-US" w:eastAsia="zh-CN" w:bidi="ar"/>
        </w:rPr>
        <w:t>a-z0-9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A2F8663">
      <w:pPr>
        <w:keepNext w:val="0"/>
        <w:keepLines w:val="0"/>
        <w:widowControl/>
        <w:suppressLineNumbers w:val="0"/>
        <w:jc w:val="left"/>
      </w:pPr>
    </w:p>
    <w:p w14:paraId="1C01A9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Colapsar espacios múltiples</w:t>
      </w:r>
    </w:p>
    <w:p w14:paraId="1C35B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78F8C8">
      <w:pPr>
        <w:keepNext w:val="0"/>
        <w:keepLines w:val="0"/>
        <w:widowControl/>
        <w:suppressLineNumbers w:val="0"/>
        <w:jc w:val="left"/>
      </w:pPr>
    </w:p>
    <w:p w14:paraId="597415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Strip</w:t>
      </w:r>
    </w:p>
    <w:p w14:paraId="7A7A9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95DDEF3">
      <w:pPr>
        <w:keepNext w:val="0"/>
        <w:keepLines w:val="0"/>
        <w:widowControl/>
        <w:suppressLineNumbers w:val="0"/>
        <w:jc w:val="left"/>
      </w:pPr>
    </w:p>
    <w:p w14:paraId="536F40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</w:p>
    <w:p w14:paraId="5E61195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8FFF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569DD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SIMILITUD ENTRE TEXTOS</w:t>
      </w:r>
    </w:p>
    <w:p w14:paraId="69862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7DB47A9C">
      <w:pPr>
        <w:keepNext w:val="0"/>
        <w:keepLines w:val="0"/>
        <w:widowControl/>
        <w:suppressLineNumbers w:val="0"/>
        <w:jc w:val="left"/>
      </w:pPr>
    </w:p>
    <w:p w14:paraId="69F678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similitud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D14CD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CF7C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un valor entre 0.0 y 1.0 indicando qué tan parecidos son dos textos.</w:t>
      </w:r>
    </w:p>
    <w:p w14:paraId="6210CD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Ambos textos se normalizan antes de comparar.</w:t>
      </w:r>
    </w:p>
    <w:p w14:paraId="59C90182">
      <w:pPr>
        <w:keepNext w:val="0"/>
        <w:keepLines w:val="0"/>
        <w:widowControl/>
        <w:suppressLineNumbers w:val="0"/>
        <w:jc w:val="left"/>
      </w:pPr>
    </w:p>
    <w:p w14:paraId="4318AF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Ejemplo:</w:t>
      </w:r>
    </w:p>
    <w:p w14:paraId="23CD49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similitud("¿Qué es Python?", "que es python") → 1.0</w:t>
      </w:r>
    </w:p>
    <w:p w14:paraId="175981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similitud("hola", "adios")                    → 0.0</w:t>
      </w:r>
    </w:p>
    <w:p w14:paraId="7E66A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3C92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8191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E775EA">
      <w:pPr>
        <w:keepNext w:val="0"/>
        <w:keepLines w:val="0"/>
        <w:widowControl/>
        <w:suppressLineNumbers w:val="0"/>
        <w:jc w:val="left"/>
      </w:pPr>
    </w:p>
    <w:p w14:paraId="6248F2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D8F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4C1F796D">
      <w:pPr>
        <w:keepNext w:val="0"/>
        <w:keepLines w:val="0"/>
        <w:widowControl/>
        <w:suppressLineNumbers w:val="0"/>
        <w:jc w:val="left"/>
      </w:pPr>
    </w:p>
    <w:p w14:paraId="2338D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SequenceMatcher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ratio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9830D2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755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textos_iguales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27688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C0612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si los textos son idénticos después de normalizar.</w:t>
      </w:r>
    </w:p>
    <w:p w14:paraId="62AF23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Útil para búsquedas exactas.</w:t>
      </w:r>
    </w:p>
    <w:p w14:paraId="477F77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4AC036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0F101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2FB7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6FBB22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DETECCIÓN DE PALABRAS CLAVE</w:t>
      </w:r>
    </w:p>
    <w:p w14:paraId="100171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339864E9">
      <w:pPr>
        <w:keepNext w:val="0"/>
        <w:keepLines w:val="0"/>
        <w:widowControl/>
        <w:suppressLineNumbers w:val="0"/>
        <w:jc w:val="left"/>
      </w:pPr>
    </w:p>
    <w:p w14:paraId="4AE969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contiene_palabra_clave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D96DB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B033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si la palabra clave aparece en el texto normalizado.</w:t>
      </w:r>
    </w:p>
    <w:p w14:paraId="5979C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Ambos se normalizan antes de comparar.</w:t>
      </w:r>
    </w:p>
    <w:p w14:paraId="6E1BDDAF">
      <w:pPr>
        <w:keepNext w:val="0"/>
        <w:keepLines w:val="0"/>
        <w:widowControl/>
        <w:suppressLineNumbers w:val="0"/>
        <w:jc w:val="left"/>
      </w:pPr>
    </w:p>
    <w:p w14:paraId="70778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Ejemplo:</w:t>
      </w:r>
    </w:p>
    <w:p w14:paraId="23F08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contiene_palabra_clave("Abre Chrome!!!", "abre") → True</w:t>
      </w:r>
    </w:p>
    <w:p w14:paraId="1912DA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729D9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palabra_clave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567F82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15D0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empieza_con_palabras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20872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474D9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Retorna True si el texto normalizado empieza con alguna de las palabras dadas.</w:t>
      </w:r>
    </w:p>
    <w:p w14:paraId="31B238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Reemplaza el uso directo de startswith() en brain.py</w:t>
      </w:r>
    </w:p>
    <w:p w14:paraId="5BD79D36">
      <w:pPr>
        <w:keepNext w:val="0"/>
        <w:keepLines w:val="0"/>
        <w:widowControl/>
        <w:suppressLineNumbers w:val="0"/>
        <w:jc w:val="left"/>
      </w:pPr>
    </w:p>
    <w:p w14:paraId="2A7897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Ejemplo:</w:t>
      </w:r>
    </w:p>
    <w:p w14:paraId="755131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empieza_con_palabras("que es python", ("que", "como")) → True</w:t>
      </w:r>
    </w:p>
    <w:p w14:paraId="0115B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262B55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A80E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palabras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A64AD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texto_norm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normalizar_texto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palabra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)):</w:t>
      </w:r>
    </w:p>
    <w:p w14:paraId="42C23E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9C42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</w:p>
    <w:p w14:paraId="2C93BF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0017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215B7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🔹 DEBUG</w:t>
      </w:r>
    </w:p>
    <w:p w14:paraId="0CA78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──────────────────────────────────────────────</w:t>
      </w:r>
    </w:p>
    <w:p w14:paraId="21359A9A">
      <w:pPr>
        <w:keepNext w:val="0"/>
        <w:keepLines w:val="0"/>
        <w:widowControl/>
        <w:suppressLineNumbers w:val="0"/>
        <w:jc w:val="left"/>
      </w:pPr>
    </w:p>
    <w:p w14:paraId="7FD305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print_debug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activo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29D2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2FF1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Imprime información de debug.</w:t>
      </w:r>
    </w:p>
    <w:p w14:paraId="564521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Se puede desactivar globalmente pasando activo=False</w:t>
      </w:r>
    </w:p>
    <w:p w14:paraId="36B81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o desde config.py en fases futuras.</w:t>
      </w:r>
    </w:p>
    <w:p w14:paraId="645EFE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</w:p>
    <w:p w14:paraId="6A3699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activo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5973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"[DEBUG]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7EB7DA">
      <w:pPr>
        <w:rPr>
          <w:rFonts w:hint="default"/>
          <w:color w:val="0000FF"/>
          <w:lang w:val="es-MX"/>
        </w:rPr>
      </w:pPr>
    </w:p>
    <w:p w14:paraId="3E87EAFB">
      <w:pPr>
        <w:rPr>
          <w:rFonts w:hint="default"/>
          <w:color w:val="0000FF"/>
          <w:lang w:val="es-MX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6C04CA"/>
    <w:rsid w:val="3FBC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Gutiérrez López Sergio</cp:lastModifiedBy>
  <dcterms:modified xsi:type="dcterms:W3CDTF">2026-04-09T23:49:11Z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086CCF71F75B4519BC6DB51CF7BA5FB9_12</vt:lpwstr>
  </property>
</Properties>
</file>